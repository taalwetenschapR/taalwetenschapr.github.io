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2C744" w14:textId="5F409A2F" w:rsidR="00E83E41" w:rsidRPr="00E83E41" w:rsidRDefault="00E83E41">
      <w:pPr>
        <w:rPr>
          <w:b/>
          <w:bCs/>
        </w:rPr>
      </w:pPr>
      <w:r w:rsidRPr="00E83E41">
        <w:rPr>
          <w:b/>
          <w:bCs/>
        </w:rPr>
        <w:t>Tabel X</w:t>
      </w:r>
    </w:p>
    <w:p w14:paraId="498F5F71" w14:textId="2BBEC765" w:rsidR="00E83E41" w:rsidRPr="00E83E41" w:rsidRDefault="00E83E41">
      <w:pPr>
        <w:rPr>
          <w:lang w:val="nl-NL"/>
        </w:rPr>
      </w:pPr>
      <w:r w:rsidRPr="00E83E41">
        <w:rPr>
          <w:i/>
          <w:iCs/>
          <w:lang w:val="nl-NL"/>
        </w:rPr>
        <w:t xml:space="preserve">Resultaten van het regressiemodel </w:t>
      </w:r>
      <w:proofErr w:type="gramStart"/>
      <w:r w:rsidRPr="00E83E41">
        <w:rPr>
          <w:rFonts w:ascii="Consolas" w:hAnsi="Consolas"/>
          <w:i/>
          <w:iCs/>
          <w:lang w:val="nl-NL"/>
        </w:rPr>
        <w:t>lm(</w:t>
      </w:r>
      <w:proofErr w:type="gramEnd"/>
      <w:r w:rsidRPr="00E83E41">
        <w:rPr>
          <w:rFonts w:ascii="Consolas" w:hAnsi="Consolas"/>
          <w:i/>
          <w:iCs/>
          <w:lang w:val="nl-NL"/>
        </w:rPr>
        <w:t>outcome ~ predictor1 * predictor2)</w:t>
      </w:r>
      <w:r>
        <w:rPr>
          <w:rFonts w:ascii="Consolas" w:hAnsi="Consolas"/>
          <w:lang w:val="nl-NL"/>
        </w:rPr>
        <w:t>.</w:t>
      </w:r>
      <w:r>
        <w:rPr>
          <w:lang w:val="nl-NL"/>
        </w:rPr>
        <w:t xml:space="preserve"> Voor categorische variabelen is </w:t>
      </w:r>
      <w:r w:rsidRPr="00E83E41">
        <w:rPr>
          <w:i/>
          <w:iCs/>
          <w:lang w:val="nl-NL"/>
        </w:rPr>
        <w:t>contrastX coding</w:t>
      </w:r>
      <w:r>
        <w:rPr>
          <w:lang w:val="nl-NL"/>
        </w:rPr>
        <w:t xml:space="preserve"> gebruikt.</w:t>
      </w:r>
    </w:p>
    <w:p w14:paraId="4087CFB4" w14:textId="77777777" w:rsidR="00E83E41" w:rsidRPr="00E83E41" w:rsidRDefault="00E83E41">
      <w:pPr>
        <w:rPr>
          <w:lang w:val="nl-NL"/>
        </w:rPr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3509"/>
        <w:gridCol w:w="1112"/>
        <w:gridCol w:w="1113"/>
        <w:gridCol w:w="1112"/>
        <w:gridCol w:w="1113"/>
        <w:gridCol w:w="1113"/>
      </w:tblGrid>
      <w:tr w:rsidR="00E83E41" w14:paraId="3A288008" w14:textId="77777777" w:rsidTr="00823537">
        <w:tc>
          <w:tcPr>
            <w:tcW w:w="3509" w:type="dxa"/>
            <w:tcBorders>
              <w:top w:val="single" w:sz="4" w:space="0" w:color="auto"/>
              <w:bottom w:val="single" w:sz="4" w:space="0" w:color="auto"/>
            </w:tcBorders>
          </w:tcPr>
          <w:p w14:paraId="0E6F5FE4" w14:textId="6A16EFBE" w:rsidR="00E83E41" w:rsidRDefault="00E83E41" w:rsidP="00823537">
            <w:pPr>
              <w:pStyle w:val="BodytextRU"/>
              <w:jc w:val="center"/>
              <w:rPr>
                <w:lang w:val="nl-NL"/>
              </w:rPr>
            </w:pPr>
            <w:proofErr w:type="gramStart"/>
            <w:r>
              <w:rPr>
                <w:lang w:val="nl-NL"/>
              </w:rPr>
              <w:t>predictor</w:t>
            </w:r>
            <w:proofErr w:type="gramEnd"/>
          </w:p>
        </w:tc>
        <w:tc>
          <w:tcPr>
            <w:tcW w:w="1112" w:type="dxa"/>
            <w:tcBorders>
              <w:top w:val="single" w:sz="4" w:space="0" w:color="auto"/>
              <w:bottom w:val="single" w:sz="4" w:space="0" w:color="auto"/>
            </w:tcBorders>
          </w:tcPr>
          <w:p w14:paraId="61BE6C8B" w14:textId="27568429" w:rsidR="00E83E41" w:rsidRPr="00E83E41" w:rsidRDefault="00E83E41" w:rsidP="00E83E41">
            <w:pPr>
              <w:pStyle w:val="BodytextRU"/>
              <w:jc w:val="center"/>
              <w:rPr>
                <w:i/>
                <w:iCs/>
                <w:lang w:val="nl-NL"/>
              </w:rPr>
            </w:pPr>
            <w:proofErr w:type="gramStart"/>
            <w:r w:rsidRPr="00E83E41">
              <w:rPr>
                <w:i/>
                <w:iCs/>
                <w:lang w:val="nl-NL"/>
              </w:rPr>
              <w:t>b</w:t>
            </w:r>
            <w:proofErr w:type="gramEnd"/>
          </w:p>
        </w:tc>
        <w:tc>
          <w:tcPr>
            <w:tcW w:w="1113" w:type="dxa"/>
            <w:tcBorders>
              <w:top w:val="single" w:sz="4" w:space="0" w:color="auto"/>
              <w:bottom w:val="single" w:sz="4" w:space="0" w:color="auto"/>
            </w:tcBorders>
          </w:tcPr>
          <w:p w14:paraId="6156EB9B" w14:textId="455334E2" w:rsidR="00E83E41" w:rsidRPr="00E83E41" w:rsidRDefault="00E83E41" w:rsidP="00E83E41">
            <w:pPr>
              <w:pStyle w:val="BodytextRU"/>
              <w:jc w:val="center"/>
              <w:rPr>
                <w:i/>
                <w:iCs/>
                <w:lang w:val="nl-NL"/>
              </w:rPr>
            </w:pPr>
            <w:r w:rsidRPr="00E83E41">
              <w:rPr>
                <w:i/>
                <w:iCs/>
                <w:lang w:val="nl-NL"/>
              </w:rPr>
              <w:t>95%BI</w:t>
            </w:r>
          </w:p>
        </w:tc>
        <w:tc>
          <w:tcPr>
            <w:tcW w:w="1112" w:type="dxa"/>
            <w:tcBorders>
              <w:top w:val="single" w:sz="4" w:space="0" w:color="auto"/>
              <w:bottom w:val="single" w:sz="4" w:space="0" w:color="auto"/>
            </w:tcBorders>
          </w:tcPr>
          <w:p w14:paraId="5E9994B7" w14:textId="12617A59" w:rsidR="00E83E41" w:rsidRPr="00E83E41" w:rsidRDefault="00E83E41" w:rsidP="00E83E41">
            <w:pPr>
              <w:pStyle w:val="BodytextRU"/>
              <w:jc w:val="center"/>
              <w:rPr>
                <w:i/>
                <w:iCs/>
                <w:lang w:val="nl-NL"/>
              </w:rPr>
            </w:pPr>
            <w:r w:rsidRPr="00E83E41">
              <w:rPr>
                <w:i/>
                <w:iCs/>
                <w:lang w:val="nl-NL"/>
              </w:rPr>
              <w:t>SE</w:t>
            </w:r>
          </w:p>
        </w:tc>
        <w:tc>
          <w:tcPr>
            <w:tcW w:w="1113" w:type="dxa"/>
            <w:tcBorders>
              <w:top w:val="single" w:sz="4" w:space="0" w:color="auto"/>
              <w:bottom w:val="single" w:sz="4" w:space="0" w:color="auto"/>
            </w:tcBorders>
          </w:tcPr>
          <w:p w14:paraId="44EB108A" w14:textId="409F52D1" w:rsidR="00E83E41" w:rsidRPr="00E83E41" w:rsidRDefault="00E83E41" w:rsidP="00E83E41">
            <w:pPr>
              <w:pStyle w:val="BodytextRU"/>
              <w:jc w:val="center"/>
              <w:rPr>
                <w:i/>
                <w:iCs/>
                <w:lang w:val="nl-NL"/>
              </w:rPr>
            </w:pPr>
            <w:proofErr w:type="gramStart"/>
            <w:r w:rsidRPr="00E83E41">
              <w:rPr>
                <w:i/>
                <w:iCs/>
                <w:lang w:val="nl-NL"/>
              </w:rPr>
              <w:t>t</w:t>
            </w:r>
            <w:proofErr w:type="gramEnd"/>
          </w:p>
        </w:tc>
        <w:tc>
          <w:tcPr>
            <w:tcW w:w="1113" w:type="dxa"/>
            <w:tcBorders>
              <w:top w:val="single" w:sz="4" w:space="0" w:color="auto"/>
              <w:bottom w:val="single" w:sz="4" w:space="0" w:color="auto"/>
            </w:tcBorders>
          </w:tcPr>
          <w:p w14:paraId="08E652BB" w14:textId="3B38F564" w:rsidR="00E83E41" w:rsidRPr="00E83E41" w:rsidRDefault="00E83E41" w:rsidP="00E83E41">
            <w:pPr>
              <w:pStyle w:val="BodytextRU"/>
              <w:jc w:val="center"/>
              <w:rPr>
                <w:i/>
                <w:iCs/>
                <w:lang w:val="nl-NL"/>
              </w:rPr>
            </w:pPr>
            <w:proofErr w:type="gramStart"/>
            <w:r w:rsidRPr="00E83E41">
              <w:rPr>
                <w:i/>
                <w:iCs/>
                <w:lang w:val="nl-NL"/>
              </w:rPr>
              <w:t>p</w:t>
            </w:r>
            <w:proofErr w:type="gramEnd"/>
          </w:p>
        </w:tc>
      </w:tr>
      <w:tr w:rsidR="00E83E41" w14:paraId="2EB8C05B" w14:textId="77777777" w:rsidTr="00823537">
        <w:tc>
          <w:tcPr>
            <w:tcW w:w="3509" w:type="dxa"/>
            <w:tcBorders>
              <w:top w:val="single" w:sz="4" w:space="0" w:color="auto"/>
            </w:tcBorders>
          </w:tcPr>
          <w:p w14:paraId="3EC48D45" w14:textId="77777777" w:rsidR="00E83E41" w:rsidRDefault="00E83E41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2" w:type="dxa"/>
            <w:tcBorders>
              <w:top w:val="single" w:sz="4" w:space="0" w:color="auto"/>
            </w:tcBorders>
          </w:tcPr>
          <w:p w14:paraId="156C6C28" w14:textId="77777777" w:rsidR="00E83E41" w:rsidRDefault="00E83E41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3" w:type="dxa"/>
            <w:tcBorders>
              <w:top w:val="single" w:sz="4" w:space="0" w:color="auto"/>
            </w:tcBorders>
          </w:tcPr>
          <w:p w14:paraId="7B7DF712" w14:textId="77777777" w:rsidR="00E83E41" w:rsidRDefault="00E83E41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2" w:type="dxa"/>
            <w:tcBorders>
              <w:top w:val="single" w:sz="4" w:space="0" w:color="auto"/>
            </w:tcBorders>
          </w:tcPr>
          <w:p w14:paraId="2A7C64C0" w14:textId="77777777" w:rsidR="00E83E41" w:rsidRDefault="00E83E41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3" w:type="dxa"/>
            <w:tcBorders>
              <w:top w:val="single" w:sz="4" w:space="0" w:color="auto"/>
            </w:tcBorders>
          </w:tcPr>
          <w:p w14:paraId="0131F34B" w14:textId="77777777" w:rsidR="00E83E41" w:rsidRDefault="00E83E41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3" w:type="dxa"/>
            <w:tcBorders>
              <w:top w:val="single" w:sz="4" w:space="0" w:color="auto"/>
            </w:tcBorders>
          </w:tcPr>
          <w:p w14:paraId="744F3A0B" w14:textId="77777777" w:rsidR="00E83E41" w:rsidRDefault="00E83E41" w:rsidP="00E83E41">
            <w:pPr>
              <w:pStyle w:val="BodytextRU"/>
              <w:jc w:val="center"/>
              <w:rPr>
                <w:lang w:val="nl-NL"/>
              </w:rPr>
            </w:pPr>
          </w:p>
        </w:tc>
      </w:tr>
      <w:tr w:rsidR="001510F9" w14:paraId="30B57C66" w14:textId="77777777" w:rsidTr="00823537">
        <w:tc>
          <w:tcPr>
            <w:tcW w:w="3509" w:type="dxa"/>
            <w:tcBorders>
              <w:top w:val="single" w:sz="4" w:space="0" w:color="auto"/>
            </w:tcBorders>
          </w:tcPr>
          <w:p w14:paraId="50E342F2" w14:textId="77777777" w:rsidR="001510F9" w:rsidRDefault="001510F9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2" w:type="dxa"/>
            <w:tcBorders>
              <w:top w:val="single" w:sz="4" w:space="0" w:color="auto"/>
            </w:tcBorders>
          </w:tcPr>
          <w:p w14:paraId="398C2F35" w14:textId="77777777" w:rsidR="001510F9" w:rsidRDefault="001510F9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3" w:type="dxa"/>
            <w:tcBorders>
              <w:top w:val="single" w:sz="4" w:space="0" w:color="auto"/>
            </w:tcBorders>
          </w:tcPr>
          <w:p w14:paraId="51FBD04E" w14:textId="77777777" w:rsidR="001510F9" w:rsidRDefault="001510F9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2" w:type="dxa"/>
            <w:tcBorders>
              <w:top w:val="single" w:sz="4" w:space="0" w:color="auto"/>
            </w:tcBorders>
          </w:tcPr>
          <w:p w14:paraId="44732830" w14:textId="77777777" w:rsidR="001510F9" w:rsidRDefault="001510F9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3" w:type="dxa"/>
            <w:tcBorders>
              <w:top w:val="single" w:sz="4" w:space="0" w:color="auto"/>
            </w:tcBorders>
          </w:tcPr>
          <w:p w14:paraId="10D989D7" w14:textId="77777777" w:rsidR="001510F9" w:rsidRDefault="001510F9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3" w:type="dxa"/>
            <w:tcBorders>
              <w:top w:val="single" w:sz="4" w:space="0" w:color="auto"/>
            </w:tcBorders>
          </w:tcPr>
          <w:p w14:paraId="0489ACC4" w14:textId="77777777" w:rsidR="001510F9" w:rsidRDefault="001510F9" w:rsidP="00E83E41">
            <w:pPr>
              <w:pStyle w:val="BodytextRU"/>
              <w:jc w:val="center"/>
              <w:rPr>
                <w:lang w:val="nl-NL"/>
              </w:rPr>
            </w:pPr>
          </w:p>
        </w:tc>
      </w:tr>
      <w:tr w:rsidR="00823537" w14:paraId="658217CE" w14:textId="77777777" w:rsidTr="00823537">
        <w:tc>
          <w:tcPr>
            <w:tcW w:w="3509" w:type="dxa"/>
          </w:tcPr>
          <w:p w14:paraId="504814E9" w14:textId="77777777" w:rsidR="00823537" w:rsidRDefault="00823537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2" w:type="dxa"/>
          </w:tcPr>
          <w:p w14:paraId="7856FF30" w14:textId="77777777" w:rsidR="00823537" w:rsidRDefault="00823537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3" w:type="dxa"/>
          </w:tcPr>
          <w:p w14:paraId="3C88DEC1" w14:textId="77777777" w:rsidR="00823537" w:rsidRDefault="00823537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2" w:type="dxa"/>
          </w:tcPr>
          <w:p w14:paraId="69D677F0" w14:textId="77777777" w:rsidR="00823537" w:rsidRDefault="00823537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3" w:type="dxa"/>
          </w:tcPr>
          <w:p w14:paraId="63C42C9E" w14:textId="77777777" w:rsidR="00823537" w:rsidRDefault="00823537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3" w:type="dxa"/>
          </w:tcPr>
          <w:p w14:paraId="77F0A1F4" w14:textId="77777777" w:rsidR="00823537" w:rsidRDefault="00823537" w:rsidP="00E83E41">
            <w:pPr>
              <w:pStyle w:val="BodytextRU"/>
              <w:jc w:val="center"/>
              <w:rPr>
                <w:lang w:val="nl-NL"/>
              </w:rPr>
            </w:pPr>
          </w:p>
        </w:tc>
      </w:tr>
      <w:tr w:rsidR="00823537" w14:paraId="7877EAB5" w14:textId="77777777" w:rsidTr="00823537">
        <w:tc>
          <w:tcPr>
            <w:tcW w:w="3509" w:type="dxa"/>
            <w:tcBorders>
              <w:bottom w:val="single" w:sz="4" w:space="0" w:color="auto"/>
            </w:tcBorders>
          </w:tcPr>
          <w:p w14:paraId="08C5556F" w14:textId="77777777" w:rsidR="00823537" w:rsidRDefault="00823537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2" w:type="dxa"/>
            <w:tcBorders>
              <w:bottom w:val="single" w:sz="4" w:space="0" w:color="auto"/>
            </w:tcBorders>
          </w:tcPr>
          <w:p w14:paraId="156B487C" w14:textId="77777777" w:rsidR="00823537" w:rsidRDefault="00823537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3" w:type="dxa"/>
            <w:tcBorders>
              <w:bottom w:val="single" w:sz="4" w:space="0" w:color="auto"/>
            </w:tcBorders>
          </w:tcPr>
          <w:p w14:paraId="4FC8899F" w14:textId="77777777" w:rsidR="00823537" w:rsidRDefault="00823537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2" w:type="dxa"/>
            <w:tcBorders>
              <w:bottom w:val="single" w:sz="4" w:space="0" w:color="auto"/>
            </w:tcBorders>
          </w:tcPr>
          <w:p w14:paraId="5B548B07" w14:textId="77777777" w:rsidR="00823537" w:rsidRDefault="00823537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3" w:type="dxa"/>
            <w:tcBorders>
              <w:bottom w:val="single" w:sz="4" w:space="0" w:color="auto"/>
            </w:tcBorders>
          </w:tcPr>
          <w:p w14:paraId="55666575" w14:textId="77777777" w:rsidR="00823537" w:rsidRDefault="00823537" w:rsidP="00E83E41">
            <w:pPr>
              <w:pStyle w:val="BodytextRU"/>
              <w:jc w:val="center"/>
              <w:rPr>
                <w:lang w:val="nl-NL"/>
              </w:rPr>
            </w:pPr>
          </w:p>
        </w:tc>
        <w:tc>
          <w:tcPr>
            <w:tcW w:w="1113" w:type="dxa"/>
            <w:tcBorders>
              <w:bottom w:val="single" w:sz="4" w:space="0" w:color="auto"/>
            </w:tcBorders>
          </w:tcPr>
          <w:p w14:paraId="544F1225" w14:textId="77777777" w:rsidR="00823537" w:rsidRDefault="00823537" w:rsidP="00E83E41">
            <w:pPr>
              <w:pStyle w:val="BodytextRU"/>
              <w:jc w:val="center"/>
              <w:rPr>
                <w:lang w:val="nl-NL"/>
              </w:rPr>
            </w:pPr>
          </w:p>
        </w:tc>
      </w:tr>
    </w:tbl>
    <w:p w14:paraId="2582C37A" w14:textId="051CFA24" w:rsidR="00F55570" w:rsidRDefault="00E83E41" w:rsidP="00324143">
      <w:pPr>
        <w:pStyle w:val="BodytextRU"/>
        <w:rPr>
          <w:lang w:val="es-ES"/>
        </w:rPr>
      </w:pPr>
      <w:r w:rsidRPr="00E83E41">
        <w:rPr>
          <w:i/>
          <w:iCs/>
          <w:lang w:val="es-ES"/>
        </w:rPr>
        <w:t>Noot</w:t>
      </w:r>
      <w:r w:rsidRPr="00E83E41">
        <w:rPr>
          <w:lang w:val="es-ES"/>
        </w:rPr>
        <w:t xml:space="preserve">: </w:t>
      </w:r>
      <w:r w:rsidRPr="00E83E41">
        <w:rPr>
          <w:i/>
          <w:iCs/>
          <w:lang w:val="es-ES"/>
        </w:rPr>
        <w:t>N</w:t>
      </w:r>
      <w:r w:rsidRPr="00E83E41">
        <w:rPr>
          <w:lang w:val="es-ES"/>
        </w:rPr>
        <w:t xml:space="preserve"> = 123, </w:t>
      </w:r>
      <w:r w:rsidRPr="00E83E41">
        <w:rPr>
          <w:i/>
          <w:iCs/>
          <w:lang w:val="es-ES"/>
        </w:rPr>
        <w:t>R</w:t>
      </w:r>
      <w:r w:rsidRPr="00E83E41">
        <w:rPr>
          <w:i/>
          <w:iCs/>
          <w:vertAlign w:val="superscript"/>
          <w:lang w:val="es-ES"/>
        </w:rPr>
        <w:t>2</w:t>
      </w:r>
      <w:r w:rsidRPr="00E83E41">
        <w:rPr>
          <w:lang w:val="es-ES"/>
        </w:rPr>
        <w:t xml:space="preserve"> =</w:t>
      </w:r>
      <w:r>
        <w:rPr>
          <w:lang w:val="es-ES"/>
        </w:rPr>
        <w:t xml:space="preserve"> .123</w:t>
      </w:r>
      <w:r w:rsidRPr="00E83E41">
        <w:rPr>
          <w:lang w:val="es-ES"/>
        </w:rPr>
        <w:t xml:space="preserve">, </w:t>
      </w:r>
      <w:r w:rsidRPr="00E83E41">
        <w:rPr>
          <w:i/>
          <w:iCs/>
          <w:lang w:val="es-ES"/>
        </w:rPr>
        <w:t>residual SE</w:t>
      </w:r>
      <w:r w:rsidRPr="00E83E41">
        <w:rPr>
          <w:lang w:val="es-ES"/>
        </w:rPr>
        <w:t xml:space="preserve"> =</w:t>
      </w:r>
      <w:r>
        <w:rPr>
          <w:lang w:val="es-ES"/>
        </w:rPr>
        <w:t xml:space="preserve"> 123 (</w:t>
      </w:r>
      <w:r w:rsidRPr="00FD3752">
        <w:rPr>
          <w:i/>
          <w:iCs/>
          <w:lang w:val="es-ES"/>
        </w:rPr>
        <w:t>df</w:t>
      </w:r>
      <w:r>
        <w:rPr>
          <w:lang w:val="es-ES"/>
        </w:rPr>
        <w:t xml:space="preserve"> = 123)</w:t>
      </w:r>
    </w:p>
    <w:p w14:paraId="29E4FD86" w14:textId="77777777" w:rsidR="00E83E41" w:rsidRDefault="00E83E41" w:rsidP="00324143">
      <w:pPr>
        <w:pStyle w:val="BodytextRU"/>
        <w:rPr>
          <w:lang w:val="es-ES"/>
        </w:rPr>
      </w:pPr>
    </w:p>
    <w:p w14:paraId="0D6F787A" w14:textId="086DA63B" w:rsidR="00E83E41" w:rsidRDefault="00E83E41">
      <w:pPr>
        <w:rPr>
          <w:lang w:val="es-ES"/>
        </w:rPr>
      </w:pPr>
      <w:r>
        <w:rPr>
          <w:lang w:val="es-ES"/>
        </w:rPr>
        <w:br w:type="page"/>
      </w:r>
    </w:p>
    <w:p w14:paraId="5C8DFB25" w14:textId="3944EC1E" w:rsidR="00E83E41" w:rsidRPr="00E83E41" w:rsidRDefault="00E83E41" w:rsidP="00E83E41">
      <w:pPr>
        <w:rPr>
          <w:b/>
          <w:bCs/>
          <w:noProof/>
          <w:lang w:val="nl-NL" w:bidi="ne-NP"/>
        </w:rPr>
      </w:pPr>
      <w:r w:rsidRPr="00E83E41">
        <w:rPr>
          <w:b/>
          <w:bCs/>
          <w:noProof/>
          <w:lang w:val="nl-NL" w:bidi="ne-NP"/>
        </w:rPr>
        <w:lastRenderedPageBreak/>
        <w:t xml:space="preserve">Tabel </w:t>
      </w:r>
      <w:r w:rsidR="00FD3752">
        <w:rPr>
          <w:b/>
          <w:bCs/>
          <w:noProof/>
          <w:lang w:val="nl-NL" w:bidi="ne-NP"/>
        </w:rPr>
        <w:t>1</w:t>
      </w:r>
    </w:p>
    <w:p w14:paraId="4DE8ADE8" w14:textId="73A65700" w:rsidR="00E83E41" w:rsidRPr="00E83E41" w:rsidRDefault="00E83E41" w:rsidP="00E83E41">
      <w:pPr>
        <w:rPr>
          <w:noProof/>
          <w:lang w:val="nl-NL" w:bidi="ne-NP"/>
        </w:rPr>
      </w:pPr>
      <w:r w:rsidRPr="00E83E41">
        <w:rPr>
          <w:i/>
          <w:iCs/>
          <w:noProof/>
          <w:lang w:val="nl-NL" w:bidi="ne-NP"/>
        </w:rPr>
        <w:t xml:space="preserve">Resultaten van het regressiemodel </w:t>
      </w:r>
      <w:r w:rsidRPr="00E83E41">
        <w:rPr>
          <w:rFonts w:ascii="Consolas" w:hAnsi="Consolas"/>
          <w:i/>
          <w:iCs/>
          <w:noProof/>
          <w:lang w:val="nl-NL" w:bidi="ne-NP"/>
        </w:rPr>
        <w:t>lm(</w:t>
      </w:r>
      <w:r>
        <w:rPr>
          <w:rFonts w:ascii="Consolas" w:hAnsi="Consolas"/>
          <w:i/>
          <w:iCs/>
          <w:noProof/>
          <w:lang w:val="nl-NL" w:bidi="ne-NP"/>
        </w:rPr>
        <w:t>morfologische complexiteit</w:t>
      </w:r>
      <w:r w:rsidRPr="00E83E41">
        <w:rPr>
          <w:rFonts w:ascii="Consolas" w:hAnsi="Consolas"/>
          <w:i/>
          <w:iCs/>
          <w:noProof/>
          <w:lang w:val="nl-NL" w:bidi="ne-NP"/>
        </w:rPr>
        <w:t xml:space="preserve"> ~ </w:t>
      </w:r>
      <w:r w:rsidR="001510F9">
        <w:rPr>
          <w:rFonts w:ascii="Consolas" w:hAnsi="Consolas"/>
          <w:i/>
          <w:iCs/>
          <w:noProof/>
          <w:lang w:val="nl-NL" w:bidi="ne-NP"/>
        </w:rPr>
        <w:t xml:space="preserve">gelogde </w:t>
      </w:r>
      <w:r>
        <w:rPr>
          <w:rFonts w:ascii="Consolas" w:hAnsi="Consolas"/>
          <w:i/>
          <w:iCs/>
          <w:noProof/>
          <w:lang w:val="nl-NL" w:bidi="ne-NP"/>
        </w:rPr>
        <w:t>populatiegrootte (gestandaardiseerd)</w:t>
      </w:r>
      <w:r w:rsidRPr="00E83E41">
        <w:rPr>
          <w:rFonts w:ascii="Consolas" w:hAnsi="Consolas"/>
          <w:i/>
          <w:iCs/>
          <w:noProof/>
          <w:lang w:val="nl-NL" w:bidi="ne-NP"/>
        </w:rPr>
        <w:t xml:space="preserve"> * </w:t>
      </w:r>
      <w:r>
        <w:rPr>
          <w:rFonts w:ascii="Consolas" w:hAnsi="Consolas"/>
          <w:i/>
          <w:iCs/>
          <w:noProof/>
          <w:lang w:val="nl-NL" w:bidi="ne-NP"/>
        </w:rPr>
        <w:t>vehiculariteit</w:t>
      </w:r>
      <w:r w:rsidRPr="00E83E41">
        <w:rPr>
          <w:rFonts w:ascii="Consolas" w:hAnsi="Consolas"/>
          <w:i/>
          <w:iCs/>
          <w:noProof/>
          <w:lang w:val="nl-NL" w:bidi="ne-NP"/>
        </w:rPr>
        <w:t>)</w:t>
      </w:r>
      <w:r>
        <w:rPr>
          <w:rFonts w:ascii="Consolas" w:hAnsi="Consolas"/>
          <w:noProof/>
          <w:lang w:val="nl-NL" w:bidi="ne-NP"/>
        </w:rPr>
        <w:t>.</w:t>
      </w:r>
    </w:p>
    <w:p w14:paraId="72647399" w14:textId="77777777" w:rsidR="00E83E41" w:rsidRPr="00E83E41" w:rsidRDefault="00E83E41" w:rsidP="00E83E41">
      <w:pPr>
        <w:rPr>
          <w:noProof/>
          <w:lang w:val="nl-NL" w:bidi="ne-NP"/>
        </w:rPr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4004"/>
        <w:gridCol w:w="816"/>
        <w:gridCol w:w="1228"/>
        <w:gridCol w:w="1008"/>
        <w:gridCol w:w="1008"/>
        <w:gridCol w:w="1008"/>
      </w:tblGrid>
      <w:tr w:rsidR="00FD3752" w14:paraId="43F61E79" w14:textId="77777777" w:rsidTr="00823537">
        <w:tc>
          <w:tcPr>
            <w:tcW w:w="4004" w:type="dxa"/>
            <w:tcBorders>
              <w:top w:val="single" w:sz="4" w:space="0" w:color="auto"/>
              <w:bottom w:val="single" w:sz="4" w:space="0" w:color="auto"/>
            </w:tcBorders>
          </w:tcPr>
          <w:p w14:paraId="12B39804" w14:textId="77777777" w:rsidR="00E83E41" w:rsidRDefault="00E83E41" w:rsidP="00FD3752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predictor</w:t>
            </w:r>
          </w:p>
        </w:tc>
        <w:tc>
          <w:tcPr>
            <w:tcW w:w="816" w:type="dxa"/>
            <w:tcBorders>
              <w:top w:val="single" w:sz="4" w:space="0" w:color="auto"/>
              <w:bottom w:val="single" w:sz="4" w:space="0" w:color="auto"/>
            </w:tcBorders>
          </w:tcPr>
          <w:p w14:paraId="0EDB866E" w14:textId="77777777" w:rsidR="00E83E41" w:rsidRPr="00E83E41" w:rsidRDefault="00E83E41" w:rsidP="00D82841">
            <w:pPr>
              <w:pStyle w:val="BodytextRU"/>
              <w:jc w:val="center"/>
              <w:rPr>
                <w:i/>
                <w:iCs/>
                <w:noProof/>
                <w:lang w:val="nl-NL" w:bidi="ne-NP"/>
              </w:rPr>
            </w:pPr>
            <w:r w:rsidRPr="00E83E41">
              <w:rPr>
                <w:i/>
                <w:iCs/>
                <w:noProof/>
                <w:lang w:val="nl-NL" w:bidi="ne-NP"/>
              </w:rPr>
              <w:t>b</w:t>
            </w:r>
          </w:p>
        </w:tc>
        <w:tc>
          <w:tcPr>
            <w:tcW w:w="1228" w:type="dxa"/>
            <w:tcBorders>
              <w:top w:val="single" w:sz="4" w:space="0" w:color="auto"/>
              <w:bottom w:val="single" w:sz="4" w:space="0" w:color="auto"/>
            </w:tcBorders>
          </w:tcPr>
          <w:p w14:paraId="16C0ED8D" w14:textId="77777777" w:rsidR="00E83E41" w:rsidRPr="00E83E41" w:rsidRDefault="00E83E41" w:rsidP="00D82841">
            <w:pPr>
              <w:pStyle w:val="BodytextRU"/>
              <w:jc w:val="center"/>
              <w:rPr>
                <w:i/>
                <w:iCs/>
                <w:noProof/>
                <w:lang w:val="nl-NL" w:bidi="ne-NP"/>
              </w:rPr>
            </w:pPr>
            <w:r w:rsidRPr="00E83E41">
              <w:rPr>
                <w:i/>
                <w:iCs/>
                <w:noProof/>
                <w:lang w:val="nl-NL" w:bidi="ne-NP"/>
              </w:rPr>
              <w:t>95%BI</w:t>
            </w:r>
          </w:p>
        </w:tc>
        <w:tc>
          <w:tcPr>
            <w:tcW w:w="1008" w:type="dxa"/>
            <w:tcBorders>
              <w:top w:val="single" w:sz="4" w:space="0" w:color="auto"/>
              <w:bottom w:val="single" w:sz="4" w:space="0" w:color="auto"/>
            </w:tcBorders>
          </w:tcPr>
          <w:p w14:paraId="0265E78F" w14:textId="77777777" w:rsidR="00E83E41" w:rsidRPr="00E83E41" w:rsidRDefault="00E83E41" w:rsidP="00D82841">
            <w:pPr>
              <w:pStyle w:val="BodytextRU"/>
              <w:jc w:val="center"/>
              <w:rPr>
                <w:i/>
                <w:iCs/>
                <w:noProof/>
                <w:lang w:val="nl-NL" w:bidi="ne-NP"/>
              </w:rPr>
            </w:pPr>
            <w:r w:rsidRPr="00E83E41">
              <w:rPr>
                <w:i/>
                <w:iCs/>
                <w:noProof/>
                <w:lang w:val="nl-NL" w:bidi="ne-NP"/>
              </w:rPr>
              <w:t>SE</w:t>
            </w:r>
          </w:p>
        </w:tc>
        <w:tc>
          <w:tcPr>
            <w:tcW w:w="1008" w:type="dxa"/>
            <w:tcBorders>
              <w:top w:val="single" w:sz="4" w:space="0" w:color="auto"/>
              <w:bottom w:val="single" w:sz="4" w:space="0" w:color="auto"/>
            </w:tcBorders>
          </w:tcPr>
          <w:p w14:paraId="1A71084E" w14:textId="77777777" w:rsidR="00E83E41" w:rsidRPr="00E83E41" w:rsidRDefault="00E83E41" w:rsidP="00D82841">
            <w:pPr>
              <w:pStyle w:val="BodytextRU"/>
              <w:jc w:val="center"/>
              <w:rPr>
                <w:i/>
                <w:iCs/>
                <w:noProof/>
                <w:lang w:val="nl-NL" w:bidi="ne-NP"/>
              </w:rPr>
            </w:pPr>
            <w:r w:rsidRPr="00E83E41">
              <w:rPr>
                <w:i/>
                <w:iCs/>
                <w:noProof/>
                <w:lang w:val="nl-NL" w:bidi="ne-NP"/>
              </w:rPr>
              <w:t>t</w:t>
            </w:r>
          </w:p>
        </w:tc>
        <w:tc>
          <w:tcPr>
            <w:tcW w:w="1008" w:type="dxa"/>
            <w:tcBorders>
              <w:top w:val="single" w:sz="4" w:space="0" w:color="auto"/>
              <w:bottom w:val="single" w:sz="4" w:space="0" w:color="auto"/>
            </w:tcBorders>
          </w:tcPr>
          <w:p w14:paraId="7D586A62" w14:textId="77777777" w:rsidR="00E83E41" w:rsidRPr="00E83E41" w:rsidRDefault="00E83E41" w:rsidP="00D82841">
            <w:pPr>
              <w:pStyle w:val="BodytextRU"/>
              <w:jc w:val="center"/>
              <w:rPr>
                <w:i/>
                <w:iCs/>
                <w:noProof/>
                <w:lang w:val="nl-NL" w:bidi="ne-NP"/>
              </w:rPr>
            </w:pPr>
            <w:r w:rsidRPr="00E83E41">
              <w:rPr>
                <w:i/>
                <w:iCs/>
                <w:noProof/>
                <w:lang w:val="nl-NL" w:bidi="ne-NP"/>
              </w:rPr>
              <w:t>p</w:t>
            </w:r>
          </w:p>
        </w:tc>
      </w:tr>
      <w:tr w:rsidR="00FD3752" w14:paraId="08E45851" w14:textId="77777777" w:rsidTr="00823537">
        <w:tc>
          <w:tcPr>
            <w:tcW w:w="4004" w:type="dxa"/>
            <w:tcBorders>
              <w:top w:val="single" w:sz="4" w:space="0" w:color="auto"/>
            </w:tcBorders>
          </w:tcPr>
          <w:p w14:paraId="53FBDEF3" w14:textId="61357A3C" w:rsidR="00E83E41" w:rsidRDefault="00FD3752" w:rsidP="00FD3752">
            <w:pPr>
              <w:pStyle w:val="BodytextRU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intercept</w:t>
            </w:r>
            <w:r w:rsidR="00210EC8">
              <w:rPr>
                <w:noProof/>
                <w:lang w:val="nl-NL" w:bidi="ne-NP"/>
              </w:rPr>
              <w:t xml:space="preserve"> (</w:t>
            </w:r>
            <w:r w:rsidR="00210EC8" w:rsidRPr="00210EC8">
              <w:rPr>
                <w:i/>
                <w:iCs/>
                <w:noProof/>
                <w:lang w:val="nl-NL" w:bidi="ne-NP"/>
              </w:rPr>
              <w:t>grand mean</w:t>
            </w:r>
            <w:r w:rsidR="00210EC8">
              <w:rPr>
                <w:noProof/>
                <w:lang w:val="nl-NL" w:bidi="ne-NP"/>
              </w:rPr>
              <w:t>)</w:t>
            </w:r>
          </w:p>
        </w:tc>
        <w:tc>
          <w:tcPr>
            <w:tcW w:w="816" w:type="dxa"/>
            <w:tcBorders>
              <w:top w:val="single" w:sz="4" w:space="0" w:color="auto"/>
            </w:tcBorders>
          </w:tcPr>
          <w:p w14:paraId="00A4E5B3" w14:textId="555AA617" w:rsidR="00E83E41" w:rsidRDefault="00FD3752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0.34</w:t>
            </w:r>
          </w:p>
        </w:tc>
        <w:tc>
          <w:tcPr>
            <w:tcW w:w="1228" w:type="dxa"/>
            <w:tcBorders>
              <w:top w:val="single" w:sz="4" w:space="0" w:color="auto"/>
            </w:tcBorders>
          </w:tcPr>
          <w:p w14:paraId="510CBA33" w14:textId="463ED132" w:rsidR="00E83E41" w:rsidRDefault="00823537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[0.11, 0.57]</w:t>
            </w:r>
          </w:p>
        </w:tc>
        <w:tc>
          <w:tcPr>
            <w:tcW w:w="1008" w:type="dxa"/>
            <w:tcBorders>
              <w:top w:val="single" w:sz="4" w:space="0" w:color="auto"/>
            </w:tcBorders>
          </w:tcPr>
          <w:p w14:paraId="70501CE1" w14:textId="0662E8C6" w:rsidR="00E83E41" w:rsidRDefault="00FD3752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0.11</w:t>
            </w:r>
          </w:p>
        </w:tc>
        <w:tc>
          <w:tcPr>
            <w:tcW w:w="1008" w:type="dxa"/>
            <w:tcBorders>
              <w:top w:val="single" w:sz="4" w:space="0" w:color="auto"/>
            </w:tcBorders>
          </w:tcPr>
          <w:p w14:paraId="4C70CDB0" w14:textId="1DD0FE28" w:rsidR="00E83E41" w:rsidRDefault="00FD3752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3.09</w:t>
            </w:r>
          </w:p>
        </w:tc>
        <w:tc>
          <w:tcPr>
            <w:tcW w:w="1008" w:type="dxa"/>
            <w:tcBorders>
              <w:top w:val="single" w:sz="4" w:space="0" w:color="auto"/>
            </w:tcBorders>
          </w:tcPr>
          <w:p w14:paraId="1E8FACC9" w14:textId="70524A07" w:rsidR="00E83E41" w:rsidRDefault="00FD3752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.005</w:t>
            </w:r>
          </w:p>
        </w:tc>
      </w:tr>
      <w:tr w:rsidR="00FD3752" w14:paraId="7D585DA5" w14:textId="77777777" w:rsidTr="00823537">
        <w:tc>
          <w:tcPr>
            <w:tcW w:w="4004" w:type="dxa"/>
          </w:tcPr>
          <w:p w14:paraId="27911406" w14:textId="0C9107C3" w:rsidR="00FD3752" w:rsidRDefault="001510F9" w:rsidP="00FD3752">
            <w:pPr>
              <w:pStyle w:val="BodytextRU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 xml:space="preserve">log </w:t>
            </w:r>
            <w:r w:rsidR="00FD3752">
              <w:rPr>
                <w:noProof/>
                <w:lang w:val="nl-NL" w:bidi="ne-NP"/>
              </w:rPr>
              <w:t>populatiegrootte (gestandaardiseerd)</w:t>
            </w:r>
          </w:p>
        </w:tc>
        <w:tc>
          <w:tcPr>
            <w:tcW w:w="816" w:type="dxa"/>
          </w:tcPr>
          <w:p w14:paraId="03B9E4C7" w14:textId="75039AC7" w:rsidR="00FD3752" w:rsidRDefault="00FD3752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0.08</w:t>
            </w:r>
          </w:p>
        </w:tc>
        <w:tc>
          <w:tcPr>
            <w:tcW w:w="1228" w:type="dxa"/>
          </w:tcPr>
          <w:p w14:paraId="0D8A5B6C" w14:textId="08ECCBA1" w:rsidR="00FD3752" w:rsidRDefault="00823537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[-0.14, 0.29]</w:t>
            </w:r>
          </w:p>
        </w:tc>
        <w:tc>
          <w:tcPr>
            <w:tcW w:w="1008" w:type="dxa"/>
          </w:tcPr>
          <w:p w14:paraId="0FE1E965" w14:textId="114EDA84" w:rsidR="00FD3752" w:rsidRDefault="00FD3752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0.10</w:t>
            </w:r>
          </w:p>
        </w:tc>
        <w:tc>
          <w:tcPr>
            <w:tcW w:w="1008" w:type="dxa"/>
          </w:tcPr>
          <w:p w14:paraId="68C39324" w14:textId="4CE90023" w:rsidR="00FD3752" w:rsidRDefault="00FD3752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0.76</w:t>
            </w:r>
          </w:p>
        </w:tc>
        <w:tc>
          <w:tcPr>
            <w:tcW w:w="1008" w:type="dxa"/>
          </w:tcPr>
          <w:p w14:paraId="31F0C8E9" w14:textId="2D585EA2" w:rsidR="00FD3752" w:rsidRDefault="00FD3752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.454</w:t>
            </w:r>
          </w:p>
        </w:tc>
      </w:tr>
      <w:tr w:rsidR="00FD3752" w14:paraId="18A3160B" w14:textId="77777777" w:rsidTr="00823537">
        <w:tc>
          <w:tcPr>
            <w:tcW w:w="4004" w:type="dxa"/>
          </w:tcPr>
          <w:p w14:paraId="66A454E7" w14:textId="2A37BC06" w:rsidR="00FD3752" w:rsidRDefault="00FD3752" w:rsidP="00FD3752">
            <w:pPr>
              <w:pStyle w:val="BodytextRU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vehiculariteit</w:t>
            </w:r>
          </w:p>
        </w:tc>
        <w:tc>
          <w:tcPr>
            <w:tcW w:w="816" w:type="dxa"/>
          </w:tcPr>
          <w:p w14:paraId="495A136F" w14:textId="6FE9C9A0" w:rsidR="00FD3752" w:rsidRDefault="00823537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-</w:t>
            </w:r>
            <w:r w:rsidR="00504BEC">
              <w:rPr>
                <w:noProof/>
                <w:lang w:val="nl-NL" w:bidi="ne-NP"/>
              </w:rPr>
              <w:t>0</w:t>
            </w:r>
            <w:r w:rsidR="00FD3752">
              <w:rPr>
                <w:noProof/>
                <w:lang w:val="nl-NL" w:bidi="ne-NP"/>
              </w:rPr>
              <w:t>.35</w:t>
            </w:r>
          </w:p>
        </w:tc>
        <w:tc>
          <w:tcPr>
            <w:tcW w:w="1228" w:type="dxa"/>
          </w:tcPr>
          <w:p w14:paraId="1FA86A49" w14:textId="3013C87B" w:rsidR="00FD3752" w:rsidRDefault="00823537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[-0.81, 0.10]</w:t>
            </w:r>
          </w:p>
        </w:tc>
        <w:tc>
          <w:tcPr>
            <w:tcW w:w="1008" w:type="dxa"/>
          </w:tcPr>
          <w:p w14:paraId="1B0227A5" w14:textId="044C0366" w:rsidR="00FD3752" w:rsidRDefault="00FD3752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0.22</w:t>
            </w:r>
          </w:p>
        </w:tc>
        <w:tc>
          <w:tcPr>
            <w:tcW w:w="1008" w:type="dxa"/>
          </w:tcPr>
          <w:p w14:paraId="3CB7B677" w14:textId="10163058" w:rsidR="00FD3752" w:rsidRDefault="00FD3752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-1.60</w:t>
            </w:r>
          </w:p>
        </w:tc>
        <w:tc>
          <w:tcPr>
            <w:tcW w:w="1008" w:type="dxa"/>
          </w:tcPr>
          <w:p w14:paraId="6EDFBEAE" w14:textId="312BF209" w:rsidR="00FD3752" w:rsidRDefault="00FD3752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.124</w:t>
            </w:r>
          </w:p>
        </w:tc>
      </w:tr>
      <w:tr w:rsidR="00FD3752" w14:paraId="67A5383F" w14:textId="77777777" w:rsidTr="00823537">
        <w:tc>
          <w:tcPr>
            <w:tcW w:w="4004" w:type="dxa"/>
            <w:tcBorders>
              <w:bottom w:val="single" w:sz="4" w:space="0" w:color="auto"/>
            </w:tcBorders>
          </w:tcPr>
          <w:p w14:paraId="1AE36E7F" w14:textId="0CEC27AD" w:rsidR="00FD3752" w:rsidRDefault="001510F9" w:rsidP="00FD3752">
            <w:pPr>
              <w:pStyle w:val="BodytextRU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l</w:t>
            </w:r>
            <w:r w:rsidR="00FD3752">
              <w:rPr>
                <w:noProof/>
                <w:lang w:val="nl-NL" w:bidi="ne-NP"/>
              </w:rPr>
              <w:t>og</w:t>
            </w:r>
            <w:r>
              <w:rPr>
                <w:noProof/>
                <w:lang w:val="nl-NL" w:bidi="ne-NP"/>
              </w:rPr>
              <w:t xml:space="preserve"> </w:t>
            </w:r>
            <w:r w:rsidR="00FD3752">
              <w:rPr>
                <w:noProof/>
                <w:lang w:val="nl-NL" w:bidi="ne-NP"/>
              </w:rPr>
              <w:t>populatiegrootte</w:t>
            </w:r>
            <w:r>
              <w:rPr>
                <w:noProof/>
                <w:lang w:val="nl-NL" w:bidi="ne-NP"/>
              </w:rPr>
              <w:t xml:space="preserve"> (gest.)</w:t>
            </w:r>
            <w:r w:rsidR="008B3BE1">
              <w:rPr>
                <w:noProof/>
                <w:lang w:val="nl-NL" w:bidi="ne-NP"/>
              </w:rPr>
              <w:t xml:space="preserve"> </w:t>
            </w:r>
            <w:r w:rsidR="00FD3752">
              <w:rPr>
                <w:noProof/>
                <w:lang w:val="nl-NL" w:bidi="ne-NP"/>
              </w:rPr>
              <w:t>:</w:t>
            </w:r>
            <w:r w:rsidR="008B3BE1">
              <w:rPr>
                <w:noProof/>
                <w:lang w:val="nl-NL" w:bidi="ne-NP"/>
              </w:rPr>
              <w:t xml:space="preserve"> </w:t>
            </w:r>
            <w:r w:rsidR="00FD3752">
              <w:rPr>
                <w:noProof/>
                <w:lang w:val="nl-NL" w:bidi="ne-NP"/>
              </w:rPr>
              <w:t>vehiculariteit</w:t>
            </w:r>
          </w:p>
        </w:tc>
        <w:tc>
          <w:tcPr>
            <w:tcW w:w="816" w:type="dxa"/>
            <w:tcBorders>
              <w:bottom w:val="single" w:sz="4" w:space="0" w:color="auto"/>
            </w:tcBorders>
          </w:tcPr>
          <w:p w14:paraId="2212ACE5" w14:textId="02DD05AE" w:rsidR="00FD3752" w:rsidRDefault="00FD3752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0.37</w:t>
            </w:r>
          </w:p>
        </w:tc>
        <w:tc>
          <w:tcPr>
            <w:tcW w:w="1228" w:type="dxa"/>
            <w:tcBorders>
              <w:bottom w:val="single" w:sz="4" w:space="0" w:color="auto"/>
            </w:tcBorders>
          </w:tcPr>
          <w:p w14:paraId="417F8DDB" w14:textId="4AC10059" w:rsidR="00FD3752" w:rsidRDefault="00823537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[-0.06, 0.80]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14:paraId="5571DB08" w14:textId="37D0457A" w:rsidR="00FD3752" w:rsidRDefault="00FD3752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0.21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14:paraId="0BEC9EE5" w14:textId="3E2698A0" w:rsidR="00FD3752" w:rsidRDefault="00FD3752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1.79</w:t>
            </w:r>
          </w:p>
        </w:tc>
        <w:tc>
          <w:tcPr>
            <w:tcW w:w="1008" w:type="dxa"/>
            <w:tcBorders>
              <w:bottom w:val="single" w:sz="4" w:space="0" w:color="auto"/>
            </w:tcBorders>
          </w:tcPr>
          <w:p w14:paraId="0F987AA1" w14:textId="0E69BB70" w:rsidR="00FD3752" w:rsidRDefault="00823537" w:rsidP="00D82841">
            <w:pPr>
              <w:pStyle w:val="BodytextRU"/>
              <w:jc w:val="center"/>
              <w:rPr>
                <w:noProof/>
                <w:lang w:val="nl-NL" w:bidi="ne-NP"/>
              </w:rPr>
            </w:pPr>
            <w:r>
              <w:rPr>
                <w:noProof/>
                <w:lang w:val="nl-NL" w:bidi="ne-NP"/>
              </w:rPr>
              <w:t>.087</w:t>
            </w:r>
          </w:p>
        </w:tc>
      </w:tr>
    </w:tbl>
    <w:p w14:paraId="3492290E" w14:textId="77777777" w:rsidR="001510F9" w:rsidRPr="00E83E41" w:rsidRDefault="00E83E41" w:rsidP="001510F9">
      <w:pPr>
        <w:rPr>
          <w:noProof/>
          <w:lang w:val="nl-NL" w:bidi="ne-NP"/>
        </w:rPr>
      </w:pPr>
      <w:r w:rsidRPr="00E83E41">
        <w:rPr>
          <w:i/>
          <w:iCs/>
          <w:noProof/>
          <w:lang w:val="es-ES" w:bidi="ne-NP"/>
        </w:rPr>
        <w:t>Noot</w:t>
      </w:r>
      <w:r w:rsidRPr="00E83E41">
        <w:rPr>
          <w:noProof/>
          <w:lang w:val="es-ES" w:bidi="ne-NP"/>
        </w:rPr>
        <w:t xml:space="preserve">: </w:t>
      </w:r>
      <w:r w:rsidRPr="00E83E41">
        <w:rPr>
          <w:i/>
          <w:iCs/>
          <w:noProof/>
          <w:lang w:val="es-ES" w:bidi="ne-NP"/>
        </w:rPr>
        <w:t>N</w:t>
      </w:r>
      <w:r w:rsidRPr="00E83E41">
        <w:rPr>
          <w:noProof/>
          <w:lang w:val="es-ES" w:bidi="ne-NP"/>
        </w:rPr>
        <w:t xml:space="preserve"> = </w:t>
      </w:r>
      <w:r w:rsidR="00FD3752">
        <w:rPr>
          <w:noProof/>
          <w:lang w:val="es-ES" w:bidi="ne-NP"/>
        </w:rPr>
        <w:t>27</w:t>
      </w:r>
      <w:r w:rsidRPr="00E83E41">
        <w:rPr>
          <w:noProof/>
          <w:lang w:val="es-ES" w:bidi="ne-NP"/>
        </w:rPr>
        <w:t xml:space="preserve">, </w:t>
      </w:r>
      <w:r w:rsidRPr="00E83E41">
        <w:rPr>
          <w:i/>
          <w:iCs/>
          <w:noProof/>
          <w:lang w:val="es-ES" w:bidi="ne-NP"/>
        </w:rPr>
        <w:t>R</w:t>
      </w:r>
      <w:r w:rsidRPr="00E83E41">
        <w:rPr>
          <w:i/>
          <w:iCs/>
          <w:noProof/>
          <w:vertAlign w:val="superscript"/>
          <w:lang w:val="es-ES" w:bidi="ne-NP"/>
        </w:rPr>
        <w:t>2</w:t>
      </w:r>
      <w:r w:rsidRPr="00E83E41">
        <w:rPr>
          <w:noProof/>
          <w:lang w:val="es-ES" w:bidi="ne-NP"/>
        </w:rPr>
        <w:t xml:space="preserve"> =</w:t>
      </w:r>
      <w:r>
        <w:rPr>
          <w:noProof/>
          <w:lang w:val="es-ES" w:bidi="ne-NP"/>
        </w:rPr>
        <w:t xml:space="preserve"> .2</w:t>
      </w:r>
      <w:r w:rsidR="00FD3752">
        <w:rPr>
          <w:noProof/>
          <w:lang w:val="es-ES" w:bidi="ne-NP"/>
        </w:rPr>
        <w:t>1</w:t>
      </w:r>
      <w:r w:rsidRPr="00E83E41">
        <w:rPr>
          <w:noProof/>
          <w:lang w:val="es-ES" w:bidi="ne-NP"/>
        </w:rPr>
        <w:t xml:space="preserve">, </w:t>
      </w:r>
      <w:r w:rsidRPr="00E83E41">
        <w:rPr>
          <w:i/>
          <w:iCs/>
          <w:noProof/>
          <w:lang w:val="es-ES" w:bidi="ne-NP"/>
        </w:rPr>
        <w:t>residual SE</w:t>
      </w:r>
      <w:r w:rsidRPr="00E83E41">
        <w:rPr>
          <w:noProof/>
          <w:lang w:val="es-ES" w:bidi="ne-NP"/>
        </w:rPr>
        <w:t xml:space="preserve"> =</w:t>
      </w:r>
      <w:r>
        <w:rPr>
          <w:noProof/>
          <w:lang w:val="es-ES" w:bidi="ne-NP"/>
        </w:rPr>
        <w:t xml:space="preserve"> </w:t>
      </w:r>
      <w:r w:rsidR="00FD3752">
        <w:rPr>
          <w:noProof/>
          <w:lang w:val="es-ES" w:bidi="ne-NP"/>
        </w:rPr>
        <w:t>0.23</w:t>
      </w:r>
      <w:r>
        <w:rPr>
          <w:noProof/>
          <w:lang w:val="es-ES" w:bidi="ne-NP"/>
        </w:rPr>
        <w:t xml:space="preserve"> (</w:t>
      </w:r>
      <w:r w:rsidRPr="00FD3752">
        <w:rPr>
          <w:i/>
          <w:iCs/>
          <w:noProof/>
          <w:lang w:val="es-ES" w:bidi="ne-NP"/>
        </w:rPr>
        <w:t>df</w:t>
      </w:r>
      <w:r>
        <w:rPr>
          <w:noProof/>
          <w:lang w:val="es-ES" w:bidi="ne-NP"/>
        </w:rPr>
        <w:t xml:space="preserve"> = 23)</w:t>
      </w:r>
      <w:r w:rsidR="001510F9">
        <w:rPr>
          <w:noProof/>
          <w:lang w:val="es-ES" w:bidi="ne-NP"/>
        </w:rPr>
        <w:t xml:space="preserve">. </w:t>
      </w:r>
      <w:r w:rsidR="001510F9">
        <w:rPr>
          <w:noProof/>
          <w:lang w:val="nl-NL" w:bidi="ne-NP"/>
        </w:rPr>
        <w:t xml:space="preserve">Voor de categorische variabele </w:t>
      </w:r>
      <w:r w:rsidR="001510F9" w:rsidRPr="00FD3752">
        <w:rPr>
          <w:rFonts w:ascii="Consolas" w:hAnsi="Consolas"/>
          <w:noProof/>
          <w:lang w:val="nl-NL" w:bidi="ne-NP"/>
        </w:rPr>
        <w:t>vehiculariteit</w:t>
      </w:r>
      <w:r w:rsidR="001510F9">
        <w:rPr>
          <w:noProof/>
          <w:lang w:val="nl-NL" w:bidi="ne-NP"/>
        </w:rPr>
        <w:t xml:space="preserve"> is </w:t>
      </w:r>
      <w:r w:rsidR="001510F9">
        <w:rPr>
          <w:i/>
          <w:iCs/>
          <w:noProof/>
          <w:lang w:val="nl-NL" w:bidi="ne-NP"/>
        </w:rPr>
        <w:t>deviation</w:t>
      </w:r>
      <w:r w:rsidR="001510F9" w:rsidRPr="00E83E41">
        <w:rPr>
          <w:i/>
          <w:iCs/>
          <w:noProof/>
          <w:lang w:val="nl-NL" w:bidi="ne-NP"/>
        </w:rPr>
        <w:t xml:space="preserve"> coding</w:t>
      </w:r>
      <w:r w:rsidR="001510F9">
        <w:rPr>
          <w:noProof/>
          <w:lang w:val="nl-NL" w:bidi="ne-NP"/>
        </w:rPr>
        <w:t xml:space="preserve"> (</w:t>
      </w:r>
      <w:r w:rsidR="001510F9" w:rsidRPr="00FD3752">
        <w:rPr>
          <w:rFonts w:ascii="Consolas" w:hAnsi="Consolas"/>
          <w:noProof/>
          <w:lang w:val="nl-NL" w:bidi="ne-NP"/>
        </w:rPr>
        <w:t>non-vehiculair</w:t>
      </w:r>
      <w:r w:rsidR="001510F9">
        <w:rPr>
          <w:noProof/>
          <w:lang w:val="nl-NL" w:bidi="ne-NP"/>
        </w:rPr>
        <w:t xml:space="preserve"> = -0.5) gebruikt.</w:t>
      </w:r>
    </w:p>
    <w:p w14:paraId="3B1CBEDE" w14:textId="663DD586" w:rsidR="00E83E41" w:rsidRDefault="00E83E41" w:rsidP="00E83E41">
      <w:pPr>
        <w:pStyle w:val="BodytextRU"/>
        <w:rPr>
          <w:noProof/>
          <w:lang w:val="es-ES" w:bidi="ne-NP"/>
        </w:rPr>
      </w:pPr>
    </w:p>
    <w:p w14:paraId="718EEAF7" w14:textId="77777777" w:rsidR="00E83E41" w:rsidRDefault="00E83E41" w:rsidP="00324143">
      <w:pPr>
        <w:pStyle w:val="BodytextRU"/>
        <w:rPr>
          <w:lang w:val="es-ES"/>
        </w:rPr>
      </w:pPr>
    </w:p>
    <w:p w14:paraId="0D9FA6E6" w14:textId="77777777" w:rsidR="003749D1" w:rsidRDefault="003749D1" w:rsidP="00324143">
      <w:pPr>
        <w:pStyle w:val="BodytextRU"/>
        <w:rPr>
          <w:lang w:val="es-ES"/>
        </w:rPr>
      </w:pPr>
    </w:p>
    <w:p w14:paraId="67A4C09E" w14:textId="77777777" w:rsidR="003749D1" w:rsidRPr="00E83E41" w:rsidRDefault="003749D1" w:rsidP="00324143">
      <w:pPr>
        <w:pStyle w:val="BodytextRU"/>
        <w:rPr>
          <w:lang w:val="es-ES"/>
        </w:rPr>
      </w:pPr>
    </w:p>
    <w:sectPr w:rsidR="003749D1" w:rsidRPr="00E83E41" w:rsidSect="00324143">
      <w:pgSz w:w="11906" w:h="16838" w:code="9"/>
      <w:pgMar w:top="1418" w:right="1701" w:bottom="1418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2E38C" w14:textId="77777777" w:rsidR="00CD7FA6" w:rsidRPr="00897FA5" w:rsidRDefault="00CD7FA6" w:rsidP="00897FA5">
      <w:pPr>
        <w:pStyle w:val="Footer"/>
      </w:pPr>
    </w:p>
  </w:endnote>
  <w:endnote w:type="continuationSeparator" w:id="0">
    <w:p w14:paraId="600FC5C5" w14:textId="77777777" w:rsidR="00CD7FA6" w:rsidRPr="00897FA5" w:rsidRDefault="00CD7FA6" w:rsidP="00897FA5">
      <w:pPr>
        <w:pStyle w:val="Footer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ExtraBold">
    <w:altName w:val="Segoe UI"/>
    <w:panose1 w:val="020B0906030804020204"/>
    <w:charset w:val="00"/>
    <w:family w:val="swiss"/>
    <w:pitch w:val="variable"/>
    <w:sig w:usb0="E00002EF" w:usb1="4000205B" w:usb2="00000028" w:usb3="00000000" w:csb0="0000019F" w:csb1="00000000"/>
  </w:font>
  <w:font w:name="Maiandra GD">
    <w:altName w:val="Candara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056D8" w14:textId="77777777" w:rsidR="00CD7FA6" w:rsidRPr="00897FA5" w:rsidRDefault="00CD7FA6" w:rsidP="00897FA5">
      <w:pPr>
        <w:pStyle w:val="Footer"/>
      </w:pPr>
    </w:p>
  </w:footnote>
  <w:footnote w:type="continuationSeparator" w:id="0">
    <w:p w14:paraId="08AD461E" w14:textId="77777777" w:rsidR="00CD7FA6" w:rsidRPr="00897FA5" w:rsidRDefault="00CD7FA6" w:rsidP="00897FA5">
      <w:pPr>
        <w:pStyle w:val="Footer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6A8CEA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D966D8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3AF3C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E5A20A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A03FC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A8064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74A86C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FE83CD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E238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13E23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3C0A97"/>
    <w:multiLevelType w:val="hybridMultilevel"/>
    <w:tmpl w:val="77B62758"/>
    <w:lvl w:ilvl="0" w:tplc="200A9AB4">
      <w:start w:val="1"/>
      <w:numFmt w:val="bullet"/>
      <w:pStyle w:val="TOC3"/>
      <w:lvlText w:val="•"/>
      <w:lvlJc w:val="left"/>
      <w:pPr>
        <w:ind w:left="743" w:hanging="261"/>
      </w:pPr>
      <w:rPr>
        <w:rFonts w:ascii="Georgia" w:hAnsi="Georgia" w:hint="default"/>
      </w:rPr>
    </w:lvl>
    <w:lvl w:ilvl="1" w:tplc="0413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1" w15:restartNumberingAfterBreak="0">
    <w:nsid w:val="06FB0A3D"/>
    <w:multiLevelType w:val="multilevel"/>
    <w:tmpl w:val="D87A5EE0"/>
    <w:styleLink w:val="ListbulletRU"/>
    <w:lvl w:ilvl="0">
      <w:start w:val="1"/>
      <w:numFmt w:val="bullet"/>
      <w:pStyle w:val="Listbullet1stlevelRU"/>
      <w:lvlText w:val="•"/>
      <w:lvlJc w:val="left"/>
      <w:pPr>
        <w:ind w:left="170" w:hanging="170"/>
      </w:pPr>
      <w:rPr>
        <w:rFonts w:hint="default"/>
      </w:rPr>
    </w:lvl>
    <w:lvl w:ilvl="1">
      <w:start w:val="1"/>
      <w:numFmt w:val="bullet"/>
      <w:pStyle w:val="Listbullet2ndlevelRU"/>
      <w:lvlText w:val="•"/>
      <w:lvlJc w:val="left"/>
      <w:pPr>
        <w:ind w:left="340" w:hanging="170"/>
      </w:pPr>
      <w:rPr>
        <w:rFonts w:hint="default"/>
      </w:rPr>
    </w:lvl>
    <w:lvl w:ilvl="2">
      <w:start w:val="1"/>
      <w:numFmt w:val="bullet"/>
      <w:pStyle w:val="Listbullet3rdlevelRU"/>
      <w:lvlText w:val="•"/>
      <w:lvlJc w:val="left"/>
      <w:pPr>
        <w:ind w:left="510" w:hanging="17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680" w:hanging="17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850" w:hanging="17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020" w:hanging="17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191" w:hanging="17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361" w:hanging="17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531" w:hanging="170"/>
      </w:pPr>
      <w:rPr>
        <w:rFonts w:hint="default"/>
      </w:rPr>
    </w:lvl>
  </w:abstractNum>
  <w:abstractNum w:abstractNumId="12" w15:restartNumberingAfterBreak="0">
    <w:nsid w:val="0BC24928"/>
    <w:multiLevelType w:val="multilevel"/>
    <w:tmpl w:val="E16806A8"/>
    <w:styleLink w:val="ListdashRU"/>
    <w:lvl w:ilvl="0">
      <w:start w:val="1"/>
      <w:numFmt w:val="bullet"/>
      <w:pStyle w:val="Listdash1stlevelRU"/>
      <w:lvlText w:val="–"/>
      <w:lvlJc w:val="left"/>
      <w:pPr>
        <w:ind w:left="170" w:hanging="170"/>
      </w:pPr>
      <w:rPr>
        <w:rFonts w:hint="default"/>
      </w:rPr>
    </w:lvl>
    <w:lvl w:ilvl="1">
      <w:start w:val="1"/>
      <w:numFmt w:val="bullet"/>
      <w:pStyle w:val="Listdash2ndlevelRU"/>
      <w:lvlText w:val="–"/>
      <w:lvlJc w:val="left"/>
      <w:pPr>
        <w:ind w:left="340" w:hanging="170"/>
      </w:pPr>
      <w:rPr>
        <w:rFonts w:hint="default"/>
      </w:rPr>
    </w:lvl>
    <w:lvl w:ilvl="2">
      <w:start w:val="1"/>
      <w:numFmt w:val="bullet"/>
      <w:pStyle w:val="Listdash3rdlevelRU"/>
      <w:lvlText w:val="–"/>
      <w:lvlJc w:val="left"/>
      <w:pPr>
        <w:ind w:left="510" w:hanging="170"/>
      </w:pPr>
      <w:rPr>
        <w:rFonts w:hint="default"/>
      </w:rPr>
    </w:lvl>
    <w:lvl w:ilvl="3">
      <w:start w:val="1"/>
      <w:numFmt w:val="bullet"/>
      <w:lvlText w:val="–"/>
      <w:lvlJc w:val="left"/>
      <w:pPr>
        <w:ind w:left="680" w:hanging="170"/>
      </w:pPr>
      <w:rPr>
        <w:rFonts w:hint="default"/>
      </w:rPr>
    </w:lvl>
    <w:lvl w:ilvl="4">
      <w:start w:val="1"/>
      <w:numFmt w:val="bullet"/>
      <w:lvlText w:val="–"/>
      <w:lvlJc w:val="left"/>
      <w:pPr>
        <w:ind w:left="850" w:hanging="170"/>
      </w:pPr>
      <w:rPr>
        <w:rFonts w:hint="default"/>
      </w:rPr>
    </w:lvl>
    <w:lvl w:ilvl="5">
      <w:start w:val="1"/>
      <w:numFmt w:val="bullet"/>
      <w:lvlText w:val="–"/>
      <w:lvlJc w:val="left"/>
      <w:pPr>
        <w:ind w:left="1020" w:hanging="170"/>
      </w:pPr>
      <w:rPr>
        <w:rFonts w:hint="default"/>
      </w:rPr>
    </w:lvl>
    <w:lvl w:ilvl="6">
      <w:start w:val="1"/>
      <w:numFmt w:val="bullet"/>
      <w:lvlText w:val="–"/>
      <w:lvlJc w:val="left"/>
      <w:pPr>
        <w:ind w:left="1191" w:hanging="171"/>
      </w:pPr>
      <w:rPr>
        <w:rFonts w:hint="default"/>
      </w:rPr>
    </w:lvl>
    <w:lvl w:ilvl="7">
      <w:start w:val="1"/>
      <w:numFmt w:val="bullet"/>
      <w:lvlText w:val="–"/>
      <w:lvlJc w:val="left"/>
      <w:pPr>
        <w:ind w:left="1361" w:hanging="170"/>
      </w:pPr>
      <w:rPr>
        <w:rFonts w:hint="default"/>
      </w:rPr>
    </w:lvl>
    <w:lvl w:ilvl="8">
      <w:start w:val="1"/>
      <w:numFmt w:val="bullet"/>
      <w:lvlText w:val="–"/>
      <w:lvlJc w:val="left"/>
      <w:pPr>
        <w:ind w:left="1531" w:hanging="170"/>
      </w:pPr>
      <w:rPr>
        <w:rFonts w:hint="default"/>
      </w:rPr>
    </w:lvl>
  </w:abstractNum>
  <w:abstractNum w:abstractNumId="13" w15:restartNumberingAfterBreak="0">
    <w:nsid w:val="0EA27EB4"/>
    <w:multiLevelType w:val="multilevel"/>
    <w:tmpl w:val="B80072F2"/>
    <w:numStyleLink w:val="HeadingnumberingRU"/>
  </w:abstractNum>
  <w:abstractNum w:abstractNumId="14" w15:restartNumberingAfterBreak="0">
    <w:nsid w:val="10B933AC"/>
    <w:multiLevelType w:val="multilevel"/>
    <w:tmpl w:val="04130023"/>
    <w:styleLink w:val="ArticleSection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Secti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11E353F4"/>
    <w:multiLevelType w:val="multilevel"/>
    <w:tmpl w:val="0413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92E403D"/>
    <w:multiLevelType w:val="multilevel"/>
    <w:tmpl w:val="7D942BF4"/>
    <w:styleLink w:val="ListlowercaseletterRU"/>
    <w:lvl w:ilvl="0">
      <w:start w:val="1"/>
      <w:numFmt w:val="none"/>
      <w:pStyle w:val="ListlowercaseletterbodytextRU"/>
      <w:lvlText w:val=""/>
      <w:lvlJc w:val="left"/>
      <w:pPr>
        <w:ind w:left="170" w:hanging="170"/>
      </w:pPr>
      <w:rPr>
        <w:rFonts w:hint="default"/>
      </w:rPr>
    </w:lvl>
    <w:lvl w:ilvl="1">
      <w:start w:val="1"/>
      <w:numFmt w:val="lowerLetter"/>
      <w:pStyle w:val="Listlowercaseletter1stlevelRU"/>
      <w:lvlText w:val="%2"/>
      <w:lvlJc w:val="left"/>
      <w:pPr>
        <w:ind w:left="340" w:hanging="170"/>
      </w:pPr>
      <w:rPr>
        <w:rFonts w:hint="default"/>
      </w:rPr>
    </w:lvl>
    <w:lvl w:ilvl="2">
      <w:start w:val="1"/>
      <w:numFmt w:val="lowerLetter"/>
      <w:pStyle w:val="Listlowercaseletter2ndlevelRU"/>
      <w:lvlText w:val="%3"/>
      <w:lvlJc w:val="left"/>
      <w:pPr>
        <w:ind w:left="510" w:hanging="170"/>
      </w:pPr>
      <w:rPr>
        <w:rFonts w:hint="default"/>
      </w:rPr>
    </w:lvl>
    <w:lvl w:ilvl="3">
      <w:start w:val="1"/>
      <w:numFmt w:val="lowerLetter"/>
      <w:pStyle w:val="Listlowercaseletter3rdlevelRU"/>
      <w:lvlText w:val="%4"/>
      <w:lvlJc w:val="left"/>
      <w:pPr>
        <w:ind w:left="680" w:hanging="17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850" w:hanging="170"/>
      </w:pPr>
      <w:rPr>
        <w:rFonts w:hint="default"/>
      </w:rPr>
    </w:lvl>
    <w:lvl w:ilvl="5">
      <w:start w:val="1"/>
      <w:numFmt w:val="none"/>
      <w:lvlRestart w:val="0"/>
      <w:lvlText w:val="%6"/>
      <w:lvlJc w:val="left"/>
      <w:pPr>
        <w:ind w:left="1020" w:hanging="17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1191" w:hanging="171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1361" w:hanging="17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1531" w:hanging="170"/>
      </w:pPr>
      <w:rPr>
        <w:rFonts w:hint="default"/>
      </w:rPr>
    </w:lvl>
  </w:abstractNum>
  <w:abstractNum w:abstractNumId="17" w15:restartNumberingAfterBreak="0">
    <w:nsid w:val="216B34C8"/>
    <w:multiLevelType w:val="multilevel"/>
    <w:tmpl w:val="46245A64"/>
    <w:numStyleLink w:val="AppendixnumberingRU"/>
  </w:abstractNum>
  <w:abstractNum w:abstractNumId="18" w15:restartNumberingAfterBreak="0">
    <w:nsid w:val="2D665843"/>
    <w:multiLevelType w:val="multilevel"/>
    <w:tmpl w:val="46245A64"/>
    <w:styleLink w:val="AppendixnumberingRU"/>
    <w:lvl w:ilvl="0">
      <w:start w:val="1"/>
      <w:numFmt w:val="decimal"/>
      <w:pStyle w:val="Appendixheading1RU"/>
      <w:lvlText w:val="%1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pStyle w:val="Appendixheading2RU"/>
      <w:lvlText w:val="%1.%2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84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84" w:hanging="284"/>
      </w:pPr>
      <w:rPr>
        <w:rFonts w:hint="default"/>
      </w:rPr>
    </w:lvl>
  </w:abstractNum>
  <w:abstractNum w:abstractNumId="19" w15:restartNumberingAfterBreak="0">
    <w:nsid w:val="40EF61F8"/>
    <w:multiLevelType w:val="multilevel"/>
    <w:tmpl w:val="B80072F2"/>
    <w:styleLink w:val="HeadingnumberingRU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992" w:hanging="99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276" w:hanging="1276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418" w:hanging="1418"/>
      </w:pPr>
      <w:rPr>
        <w:rFonts w:hint="default"/>
      </w:rPr>
    </w:lvl>
  </w:abstractNum>
  <w:abstractNum w:abstractNumId="20" w15:restartNumberingAfterBreak="0">
    <w:nsid w:val="46A60AA0"/>
    <w:multiLevelType w:val="multilevel"/>
    <w:tmpl w:val="C912487A"/>
    <w:styleLink w:val="ListopenbulletRU"/>
    <w:lvl w:ilvl="0">
      <w:start w:val="1"/>
      <w:numFmt w:val="bullet"/>
      <w:pStyle w:val="Listopenbullet1stlevelRU"/>
      <w:lvlText w:val="○"/>
      <w:lvlJc w:val="left"/>
      <w:pPr>
        <w:ind w:left="170" w:hanging="170"/>
      </w:pPr>
      <w:rPr>
        <w:rFonts w:hint="default"/>
      </w:rPr>
    </w:lvl>
    <w:lvl w:ilvl="1">
      <w:start w:val="1"/>
      <w:numFmt w:val="bullet"/>
      <w:pStyle w:val="Listopenbullet2ndlevelRU"/>
      <w:lvlText w:val="○"/>
      <w:lvlJc w:val="left"/>
      <w:pPr>
        <w:ind w:left="340" w:hanging="170"/>
      </w:pPr>
      <w:rPr>
        <w:rFonts w:hint="default"/>
      </w:rPr>
    </w:lvl>
    <w:lvl w:ilvl="2">
      <w:start w:val="1"/>
      <w:numFmt w:val="bullet"/>
      <w:pStyle w:val="Listopenbullet3rdlevelRU"/>
      <w:lvlText w:val="○"/>
      <w:lvlJc w:val="left"/>
      <w:pPr>
        <w:ind w:left="510" w:hanging="170"/>
      </w:pPr>
      <w:rPr>
        <w:rFonts w:hint="default"/>
      </w:rPr>
    </w:lvl>
    <w:lvl w:ilvl="3">
      <w:start w:val="1"/>
      <w:numFmt w:val="bullet"/>
      <w:lvlText w:val="○"/>
      <w:lvlJc w:val="left"/>
      <w:pPr>
        <w:ind w:left="680" w:hanging="170"/>
      </w:pPr>
      <w:rPr>
        <w:rFonts w:hint="default"/>
      </w:rPr>
    </w:lvl>
    <w:lvl w:ilvl="4">
      <w:start w:val="1"/>
      <w:numFmt w:val="bullet"/>
      <w:lvlText w:val="○"/>
      <w:lvlJc w:val="left"/>
      <w:pPr>
        <w:ind w:left="850" w:hanging="170"/>
      </w:pPr>
      <w:rPr>
        <w:rFonts w:hint="default"/>
      </w:rPr>
    </w:lvl>
    <w:lvl w:ilvl="5">
      <w:start w:val="1"/>
      <w:numFmt w:val="bullet"/>
      <w:lvlText w:val="○"/>
      <w:lvlJc w:val="left"/>
      <w:pPr>
        <w:ind w:left="1020" w:hanging="170"/>
      </w:pPr>
      <w:rPr>
        <w:rFonts w:hint="default"/>
      </w:rPr>
    </w:lvl>
    <w:lvl w:ilvl="6">
      <w:start w:val="1"/>
      <w:numFmt w:val="bullet"/>
      <w:lvlText w:val="○"/>
      <w:lvlJc w:val="left"/>
      <w:pPr>
        <w:ind w:left="1191" w:hanging="171"/>
      </w:pPr>
      <w:rPr>
        <w:rFonts w:hint="default"/>
      </w:rPr>
    </w:lvl>
    <w:lvl w:ilvl="7">
      <w:start w:val="1"/>
      <w:numFmt w:val="bullet"/>
      <w:lvlText w:val="○"/>
      <w:lvlJc w:val="left"/>
      <w:pPr>
        <w:ind w:left="1361" w:hanging="170"/>
      </w:pPr>
      <w:rPr>
        <w:rFonts w:hint="default"/>
      </w:rPr>
    </w:lvl>
    <w:lvl w:ilvl="8">
      <w:start w:val="1"/>
      <w:numFmt w:val="bullet"/>
      <w:lvlText w:val="○"/>
      <w:lvlJc w:val="left"/>
      <w:pPr>
        <w:ind w:left="1531" w:hanging="170"/>
      </w:pPr>
      <w:rPr>
        <w:rFonts w:hint="default"/>
      </w:rPr>
    </w:lvl>
  </w:abstractNum>
  <w:abstractNum w:abstractNumId="21" w15:restartNumberingAfterBreak="0">
    <w:nsid w:val="49E04A53"/>
    <w:multiLevelType w:val="multilevel"/>
    <w:tmpl w:val="7FB6E594"/>
    <w:styleLink w:val="AgendaitemlistRU"/>
    <w:lvl w:ilvl="0">
      <w:start w:val="1"/>
      <w:numFmt w:val="decimal"/>
      <w:pStyle w:val="AgendaitemRU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4C372459"/>
    <w:multiLevelType w:val="multilevel"/>
    <w:tmpl w:val="0413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FF95A5C"/>
    <w:multiLevelType w:val="multilevel"/>
    <w:tmpl w:val="CD98CCDC"/>
    <w:styleLink w:val="OpsommingnummerRU"/>
    <w:lvl w:ilvl="0">
      <w:start w:val="1"/>
      <w:numFmt w:val="none"/>
      <w:pStyle w:val="ListnumberbodytextRU"/>
      <w:lvlText w:val=""/>
      <w:lvlJc w:val="left"/>
      <w:pPr>
        <w:ind w:left="170" w:hanging="170"/>
      </w:pPr>
      <w:rPr>
        <w:rFonts w:hint="default"/>
      </w:rPr>
    </w:lvl>
    <w:lvl w:ilvl="1">
      <w:start w:val="1"/>
      <w:numFmt w:val="decimal"/>
      <w:pStyle w:val="Listnumber1stlevelRU"/>
      <w:lvlText w:val="%2"/>
      <w:lvlJc w:val="left"/>
      <w:pPr>
        <w:ind w:left="340" w:hanging="170"/>
      </w:pPr>
      <w:rPr>
        <w:rFonts w:hint="default"/>
      </w:rPr>
    </w:lvl>
    <w:lvl w:ilvl="2">
      <w:start w:val="1"/>
      <w:numFmt w:val="decimal"/>
      <w:pStyle w:val="Listnumber2ndlevelRU"/>
      <w:lvlText w:val="%3"/>
      <w:lvlJc w:val="left"/>
      <w:pPr>
        <w:ind w:left="510" w:hanging="170"/>
      </w:pPr>
      <w:rPr>
        <w:rFonts w:hint="default"/>
      </w:rPr>
    </w:lvl>
    <w:lvl w:ilvl="3">
      <w:start w:val="1"/>
      <w:numFmt w:val="decimal"/>
      <w:pStyle w:val="Listnumber3rdlevelRU"/>
      <w:lvlText w:val="%4"/>
      <w:lvlJc w:val="left"/>
      <w:pPr>
        <w:ind w:left="680" w:hanging="170"/>
      </w:pPr>
      <w:rPr>
        <w:rFonts w:hint="default"/>
      </w:rPr>
    </w:lvl>
    <w:lvl w:ilvl="4">
      <w:start w:val="1"/>
      <w:numFmt w:val="none"/>
      <w:lvlRestart w:val="0"/>
      <w:lvlText w:val=""/>
      <w:lvlJc w:val="left"/>
      <w:pPr>
        <w:ind w:left="850" w:hanging="170"/>
      </w:pPr>
      <w:rPr>
        <w:rFonts w:hint="default"/>
      </w:rPr>
    </w:lvl>
    <w:lvl w:ilvl="5">
      <w:start w:val="1"/>
      <w:numFmt w:val="none"/>
      <w:lvlRestart w:val="0"/>
      <w:lvlText w:val=""/>
      <w:lvlJc w:val="left"/>
      <w:pPr>
        <w:ind w:left="1020" w:hanging="170"/>
      </w:pPr>
      <w:rPr>
        <w:rFonts w:hint="default"/>
      </w:rPr>
    </w:lvl>
    <w:lvl w:ilvl="6">
      <w:start w:val="1"/>
      <w:numFmt w:val="none"/>
      <w:lvlRestart w:val="0"/>
      <w:lvlText w:val=""/>
      <w:lvlJc w:val="left"/>
      <w:pPr>
        <w:ind w:left="1191" w:hanging="171"/>
      </w:pPr>
      <w:rPr>
        <w:rFonts w:hint="default"/>
      </w:rPr>
    </w:lvl>
    <w:lvl w:ilvl="7">
      <w:start w:val="1"/>
      <w:numFmt w:val="none"/>
      <w:lvlRestart w:val="0"/>
      <w:lvlText w:val=""/>
      <w:lvlJc w:val="left"/>
      <w:pPr>
        <w:ind w:left="1361" w:hanging="170"/>
      </w:pPr>
      <w:rPr>
        <w:rFonts w:hint="default"/>
      </w:rPr>
    </w:lvl>
    <w:lvl w:ilvl="8">
      <w:start w:val="1"/>
      <w:numFmt w:val="none"/>
      <w:lvlRestart w:val="0"/>
      <w:lvlText w:val=""/>
      <w:lvlJc w:val="left"/>
      <w:pPr>
        <w:ind w:left="1531" w:hanging="170"/>
      </w:pPr>
      <w:rPr>
        <w:rFonts w:hint="default"/>
      </w:rPr>
    </w:lvl>
  </w:abstractNum>
  <w:abstractNum w:abstractNumId="24" w15:restartNumberingAfterBreak="0">
    <w:nsid w:val="63F335A0"/>
    <w:multiLevelType w:val="multilevel"/>
    <w:tmpl w:val="492EDA22"/>
    <w:styleLink w:val="ListstandardRU"/>
    <w:lvl w:ilvl="0">
      <w:start w:val="1"/>
      <w:numFmt w:val="bullet"/>
      <w:pStyle w:val="Liststandard1stlevelRU"/>
      <w:lvlText w:val="•"/>
      <w:lvlJc w:val="left"/>
      <w:pPr>
        <w:ind w:left="170" w:hanging="170"/>
      </w:pPr>
      <w:rPr>
        <w:rFonts w:hint="default"/>
      </w:rPr>
    </w:lvl>
    <w:lvl w:ilvl="1">
      <w:start w:val="1"/>
      <w:numFmt w:val="bullet"/>
      <w:pStyle w:val="Liststandard2ndlevelRU"/>
      <w:lvlText w:val="–"/>
      <w:lvlJc w:val="left"/>
      <w:pPr>
        <w:ind w:left="340" w:hanging="170"/>
      </w:pPr>
      <w:rPr>
        <w:rFonts w:hint="default"/>
      </w:rPr>
    </w:lvl>
    <w:lvl w:ilvl="2">
      <w:start w:val="1"/>
      <w:numFmt w:val="bullet"/>
      <w:pStyle w:val="Liststandard3rdlevelRU"/>
      <w:lvlText w:val="&gt;"/>
      <w:lvlJc w:val="left"/>
      <w:pPr>
        <w:ind w:left="510" w:hanging="170"/>
      </w:pPr>
      <w:rPr>
        <w:rFonts w:hint="default"/>
      </w:rPr>
    </w:lvl>
    <w:lvl w:ilvl="3">
      <w:start w:val="1"/>
      <w:numFmt w:val="bullet"/>
      <w:lvlText w:val="»"/>
      <w:lvlJc w:val="left"/>
      <w:pPr>
        <w:ind w:left="680" w:hanging="170"/>
      </w:pPr>
      <w:rPr>
        <w:rFonts w:hint="default"/>
      </w:rPr>
    </w:lvl>
    <w:lvl w:ilvl="4">
      <w:start w:val="1"/>
      <w:numFmt w:val="bullet"/>
      <w:lvlText w:val="-"/>
      <w:lvlJc w:val="left"/>
      <w:pPr>
        <w:ind w:left="850" w:hanging="170"/>
      </w:pPr>
      <w:rPr>
        <w:rFonts w:hint="default"/>
      </w:rPr>
    </w:lvl>
    <w:lvl w:ilvl="5">
      <w:start w:val="1"/>
      <w:numFmt w:val="bullet"/>
      <w:lvlText w:val="-"/>
      <w:lvlJc w:val="left"/>
      <w:pPr>
        <w:ind w:left="1020" w:hanging="170"/>
      </w:pPr>
      <w:rPr>
        <w:rFonts w:hint="default"/>
        <w:color w:val="000000" w:themeColor="text1"/>
      </w:rPr>
    </w:lvl>
    <w:lvl w:ilvl="6">
      <w:start w:val="1"/>
      <w:numFmt w:val="bullet"/>
      <w:lvlText w:val="-"/>
      <w:lvlJc w:val="left"/>
      <w:pPr>
        <w:ind w:left="1191" w:hanging="171"/>
      </w:pPr>
      <w:rPr>
        <w:rFonts w:hint="default"/>
        <w:color w:val="000000" w:themeColor="text1"/>
      </w:rPr>
    </w:lvl>
    <w:lvl w:ilvl="7">
      <w:start w:val="1"/>
      <w:numFmt w:val="bullet"/>
      <w:lvlText w:val="-"/>
      <w:lvlJc w:val="left"/>
      <w:pPr>
        <w:ind w:left="1361" w:hanging="170"/>
      </w:pPr>
      <w:rPr>
        <w:rFonts w:hint="default"/>
        <w:color w:val="000000" w:themeColor="text1"/>
      </w:rPr>
    </w:lvl>
    <w:lvl w:ilvl="8">
      <w:start w:val="1"/>
      <w:numFmt w:val="bullet"/>
      <w:lvlText w:val="-"/>
      <w:lvlJc w:val="left"/>
      <w:pPr>
        <w:ind w:left="1531" w:hanging="170"/>
      </w:pPr>
      <w:rPr>
        <w:rFonts w:hint="default"/>
        <w:color w:val="000000" w:themeColor="text1"/>
      </w:rPr>
    </w:lvl>
  </w:abstractNum>
  <w:abstractNum w:abstractNumId="25" w15:restartNumberingAfterBreak="0">
    <w:nsid w:val="6CAB1E63"/>
    <w:multiLevelType w:val="multilevel"/>
    <w:tmpl w:val="7FB6E594"/>
    <w:numStyleLink w:val="AgendaitemlistRU"/>
  </w:abstractNum>
  <w:num w:numId="1" w16cid:durableId="77990063">
    <w:abstractNumId w:val="11"/>
  </w:num>
  <w:num w:numId="2" w16cid:durableId="2006784629">
    <w:abstractNumId w:val="20"/>
  </w:num>
  <w:num w:numId="3" w16cid:durableId="2114011295">
    <w:abstractNumId w:val="12"/>
  </w:num>
  <w:num w:numId="4" w16cid:durableId="1272855891">
    <w:abstractNumId w:val="22"/>
  </w:num>
  <w:num w:numId="5" w16cid:durableId="622543729">
    <w:abstractNumId w:val="15"/>
  </w:num>
  <w:num w:numId="6" w16cid:durableId="956915480">
    <w:abstractNumId w:val="14"/>
  </w:num>
  <w:num w:numId="7" w16cid:durableId="1254507334">
    <w:abstractNumId w:val="19"/>
  </w:num>
  <w:num w:numId="8" w16cid:durableId="113863377">
    <w:abstractNumId w:val="24"/>
  </w:num>
  <w:num w:numId="9" w16cid:durableId="818882288">
    <w:abstractNumId w:val="18"/>
  </w:num>
  <w:num w:numId="10" w16cid:durableId="543100510">
    <w:abstractNumId w:val="9"/>
  </w:num>
  <w:num w:numId="11" w16cid:durableId="1254168151">
    <w:abstractNumId w:val="7"/>
  </w:num>
  <w:num w:numId="12" w16cid:durableId="373819257">
    <w:abstractNumId w:val="6"/>
  </w:num>
  <w:num w:numId="13" w16cid:durableId="1517305731">
    <w:abstractNumId w:val="5"/>
  </w:num>
  <w:num w:numId="14" w16cid:durableId="1868788032">
    <w:abstractNumId w:val="4"/>
  </w:num>
  <w:num w:numId="15" w16cid:durableId="1226643561">
    <w:abstractNumId w:val="8"/>
  </w:num>
  <w:num w:numId="16" w16cid:durableId="644891882">
    <w:abstractNumId w:val="3"/>
  </w:num>
  <w:num w:numId="17" w16cid:durableId="1994869913">
    <w:abstractNumId w:val="2"/>
  </w:num>
  <w:num w:numId="18" w16cid:durableId="821001494">
    <w:abstractNumId w:val="1"/>
  </w:num>
  <w:num w:numId="19" w16cid:durableId="802382583">
    <w:abstractNumId w:val="0"/>
  </w:num>
  <w:num w:numId="20" w16cid:durableId="1004864578">
    <w:abstractNumId w:val="21"/>
  </w:num>
  <w:num w:numId="21" w16cid:durableId="1098792486">
    <w:abstractNumId w:val="25"/>
  </w:num>
  <w:num w:numId="22" w16cid:durableId="444740318">
    <w:abstractNumId w:val="13"/>
  </w:num>
  <w:num w:numId="23" w16cid:durableId="1684550712">
    <w:abstractNumId w:val="16"/>
  </w:num>
  <w:num w:numId="24" w16cid:durableId="1375502166">
    <w:abstractNumId w:val="10"/>
  </w:num>
  <w:num w:numId="25" w16cid:durableId="1651179667">
    <w:abstractNumId w:val="17"/>
  </w:num>
  <w:num w:numId="26" w16cid:durableId="1376007185">
    <w:abstractNumId w:val="16"/>
  </w:num>
  <w:num w:numId="27" w16cid:durableId="721558978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nl-NL" w:vendorID="1" w:dllVersion="512" w:checkStyle="1"/>
  <w:proofState w:grammar="clean"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09"/>
  <w:hyphenationZone w:val="425"/>
  <w:doNotHyphenateCaps/>
  <w:characterSpacingControl w:val="doNotCompress"/>
  <w:hdrShapeDefaults>
    <o:shapedefaults v:ext="edit" spidmax="2050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41"/>
    <w:rsid w:val="000021A4"/>
    <w:rsid w:val="00004562"/>
    <w:rsid w:val="00006237"/>
    <w:rsid w:val="00006345"/>
    <w:rsid w:val="0000663D"/>
    <w:rsid w:val="00010D95"/>
    <w:rsid w:val="00011BFA"/>
    <w:rsid w:val="00012581"/>
    <w:rsid w:val="000179D6"/>
    <w:rsid w:val="00022CB9"/>
    <w:rsid w:val="000255E2"/>
    <w:rsid w:val="0002562D"/>
    <w:rsid w:val="00027799"/>
    <w:rsid w:val="0003377A"/>
    <w:rsid w:val="000345A5"/>
    <w:rsid w:val="00035232"/>
    <w:rsid w:val="00037D71"/>
    <w:rsid w:val="000418EF"/>
    <w:rsid w:val="0004513F"/>
    <w:rsid w:val="00050D4B"/>
    <w:rsid w:val="0005205D"/>
    <w:rsid w:val="00052426"/>
    <w:rsid w:val="00052FF4"/>
    <w:rsid w:val="000533AF"/>
    <w:rsid w:val="00053E43"/>
    <w:rsid w:val="0005430B"/>
    <w:rsid w:val="0005732F"/>
    <w:rsid w:val="00061BC6"/>
    <w:rsid w:val="00066DF0"/>
    <w:rsid w:val="00073A2E"/>
    <w:rsid w:val="00074DAC"/>
    <w:rsid w:val="0007714E"/>
    <w:rsid w:val="00077AA0"/>
    <w:rsid w:val="00091718"/>
    <w:rsid w:val="0009698A"/>
    <w:rsid w:val="000A0F6D"/>
    <w:rsid w:val="000A1B78"/>
    <w:rsid w:val="000A240E"/>
    <w:rsid w:val="000A3FF3"/>
    <w:rsid w:val="000B00C8"/>
    <w:rsid w:val="000B6D0F"/>
    <w:rsid w:val="000C016D"/>
    <w:rsid w:val="000C0969"/>
    <w:rsid w:val="000C1A1A"/>
    <w:rsid w:val="000D5A37"/>
    <w:rsid w:val="000D6AB7"/>
    <w:rsid w:val="000D70E2"/>
    <w:rsid w:val="000E1539"/>
    <w:rsid w:val="000E2729"/>
    <w:rsid w:val="000E55A1"/>
    <w:rsid w:val="000E6E43"/>
    <w:rsid w:val="000E7791"/>
    <w:rsid w:val="000F213A"/>
    <w:rsid w:val="000F2242"/>
    <w:rsid w:val="000F2D93"/>
    <w:rsid w:val="000F650E"/>
    <w:rsid w:val="00100B98"/>
    <w:rsid w:val="00102D68"/>
    <w:rsid w:val="00104111"/>
    <w:rsid w:val="00106601"/>
    <w:rsid w:val="00110A9F"/>
    <w:rsid w:val="00111BE5"/>
    <w:rsid w:val="00114480"/>
    <w:rsid w:val="001170AE"/>
    <w:rsid w:val="00122DED"/>
    <w:rsid w:val="00123EF0"/>
    <w:rsid w:val="0012661E"/>
    <w:rsid w:val="00132265"/>
    <w:rsid w:val="00132466"/>
    <w:rsid w:val="00134E43"/>
    <w:rsid w:val="00135A2A"/>
    <w:rsid w:val="00135E7B"/>
    <w:rsid w:val="00137CBB"/>
    <w:rsid w:val="00140E6A"/>
    <w:rsid w:val="00141824"/>
    <w:rsid w:val="00145B8E"/>
    <w:rsid w:val="0014640F"/>
    <w:rsid w:val="001510F9"/>
    <w:rsid w:val="00152E4D"/>
    <w:rsid w:val="001579D8"/>
    <w:rsid w:val="001639F5"/>
    <w:rsid w:val="00163AC3"/>
    <w:rsid w:val="00164072"/>
    <w:rsid w:val="0017363E"/>
    <w:rsid w:val="00177D01"/>
    <w:rsid w:val="0018093D"/>
    <w:rsid w:val="00187A59"/>
    <w:rsid w:val="0019042B"/>
    <w:rsid w:val="00190C04"/>
    <w:rsid w:val="00193291"/>
    <w:rsid w:val="0019573D"/>
    <w:rsid w:val="001A190D"/>
    <w:rsid w:val="001A6E2B"/>
    <w:rsid w:val="001B1B37"/>
    <w:rsid w:val="001B4C7E"/>
    <w:rsid w:val="001C11BE"/>
    <w:rsid w:val="001C33D7"/>
    <w:rsid w:val="001C611D"/>
    <w:rsid w:val="001C6232"/>
    <w:rsid w:val="001C63E7"/>
    <w:rsid w:val="001D2384"/>
    <w:rsid w:val="001D2A06"/>
    <w:rsid w:val="001D7B18"/>
    <w:rsid w:val="001E2176"/>
    <w:rsid w:val="001E2293"/>
    <w:rsid w:val="001E34AC"/>
    <w:rsid w:val="001E5F7F"/>
    <w:rsid w:val="001F09EC"/>
    <w:rsid w:val="001F5B4F"/>
    <w:rsid w:val="001F5C28"/>
    <w:rsid w:val="001F6547"/>
    <w:rsid w:val="0020548B"/>
    <w:rsid w:val="0020607F"/>
    <w:rsid w:val="00206E2A"/>
    <w:rsid w:val="00206FF8"/>
    <w:rsid w:val="002074B2"/>
    <w:rsid w:val="00207D16"/>
    <w:rsid w:val="00210EC8"/>
    <w:rsid w:val="00216489"/>
    <w:rsid w:val="00216EC3"/>
    <w:rsid w:val="00220939"/>
    <w:rsid w:val="00220A9C"/>
    <w:rsid w:val="00220ECA"/>
    <w:rsid w:val="00223ED4"/>
    <w:rsid w:val="002245B9"/>
    <w:rsid w:val="00225889"/>
    <w:rsid w:val="00230B64"/>
    <w:rsid w:val="00236744"/>
    <w:rsid w:val="00236DE9"/>
    <w:rsid w:val="00242226"/>
    <w:rsid w:val="0024427E"/>
    <w:rsid w:val="0024606A"/>
    <w:rsid w:val="00247BBC"/>
    <w:rsid w:val="002518D2"/>
    <w:rsid w:val="00252B9A"/>
    <w:rsid w:val="00252E1E"/>
    <w:rsid w:val="00253143"/>
    <w:rsid w:val="00254088"/>
    <w:rsid w:val="00256039"/>
    <w:rsid w:val="00257AA9"/>
    <w:rsid w:val="00257D5A"/>
    <w:rsid w:val="00261653"/>
    <w:rsid w:val="00262D4E"/>
    <w:rsid w:val="002646C8"/>
    <w:rsid w:val="002734B9"/>
    <w:rsid w:val="00280D1D"/>
    <w:rsid w:val="00282B5D"/>
    <w:rsid w:val="00283592"/>
    <w:rsid w:val="00286914"/>
    <w:rsid w:val="00290560"/>
    <w:rsid w:val="00294CD2"/>
    <w:rsid w:val="002A2221"/>
    <w:rsid w:val="002A2E44"/>
    <w:rsid w:val="002A6A2C"/>
    <w:rsid w:val="002A6E1C"/>
    <w:rsid w:val="002B08A4"/>
    <w:rsid w:val="002B2998"/>
    <w:rsid w:val="002B64EE"/>
    <w:rsid w:val="002C3687"/>
    <w:rsid w:val="002C3AF7"/>
    <w:rsid w:val="002C46FB"/>
    <w:rsid w:val="002C49D6"/>
    <w:rsid w:val="002C6C31"/>
    <w:rsid w:val="002D0E88"/>
    <w:rsid w:val="002D1747"/>
    <w:rsid w:val="002D2424"/>
    <w:rsid w:val="002D2870"/>
    <w:rsid w:val="002D52B2"/>
    <w:rsid w:val="002D69D9"/>
    <w:rsid w:val="002E2611"/>
    <w:rsid w:val="002E274E"/>
    <w:rsid w:val="002E68CD"/>
    <w:rsid w:val="002F678C"/>
    <w:rsid w:val="002F7B77"/>
    <w:rsid w:val="003008C0"/>
    <w:rsid w:val="003063C0"/>
    <w:rsid w:val="003077BA"/>
    <w:rsid w:val="003128EF"/>
    <w:rsid w:val="00312D26"/>
    <w:rsid w:val="00317DEA"/>
    <w:rsid w:val="00322A9F"/>
    <w:rsid w:val="00323121"/>
    <w:rsid w:val="00324143"/>
    <w:rsid w:val="003272C7"/>
    <w:rsid w:val="00332E7B"/>
    <w:rsid w:val="00334361"/>
    <w:rsid w:val="00334D4B"/>
    <w:rsid w:val="00335B5E"/>
    <w:rsid w:val="00335CE6"/>
    <w:rsid w:val="00337DDE"/>
    <w:rsid w:val="0034382D"/>
    <w:rsid w:val="00345315"/>
    <w:rsid w:val="00346631"/>
    <w:rsid w:val="00347094"/>
    <w:rsid w:val="00350E36"/>
    <w:rsid w:val="0036336D"/>
    <w:rsid w:val="00364B2C"/>
    <w:rsid w:val="00364E1D"/>
    <w:rsid w:val="00365254"/>
    <w:rsid w:val="00365327"/>
    <w:rsid w:val="00370007"/>
    <w:rsid w:val="00370EAF"/>
    <w:rsid w:val="003749D1"/>
    <w:rsid w:val="00374C23"/>
    <w:rsid w:val="00374D9A"/>
    <w:rsid w:val="00374FBD"/>
    <w:rsid w:val="00377612"/>
    <w:rsid w:val="00382603"/>
    <w:rsid w:val="00383954"/>
    <w:rsid w:val="0039126D"/>
    <w:rsid w:val="00394DA2"/>
    <w:rsid w:val="003964D4"/>
    <w:rsid w:val="0039656A"/>
    <w:rsid w:val="00396EF5"/>
    <w:rsid w:val="003A1609"/>
    <w:rsid w:val="003A5ED3"/>
    <w:rsid w:val="003A6677"/>
    <w:rsid w:val="003B14A0"/>
    <w:rsid w:val="003B2627"/>
    <w:rsid w:val="003B595E"/>
    <w:rsid w:val="003B6B0A"/>
    <w:rsid w:val="003C7E7F"/>
    <w:rsid w:val="003D04B7"/>
    <w:rsid w:val="003D09E4"/>
    <w:rsid w:val="003D414A"/>
    <w:rsid w:val="003D49E5"/>
    <w:rsid w:val="003D6EAA"/>
    <w:rsid w:val="003E30F2"/>
    <w:rsid w:val="003E3B7D"/>
    <w:rsid w:val="003E57C9"/>
    <w:rsid w:val="003E5B5F"/>
    <w:rsid w:val="003E766F"/>
    <w:rsid w:val="003E7BF9"/>
    <w:rsid w:val="003F2747"/>
    <w:rsid w:val="003F768C"/>
    <w:rsid w:val="004001AF"/>
    <w:rsid w:val="00407CEB"/>
    <w:rsid w:val="00410F28"/>
    <w:rsid w:val="004140C7"/>
    <w:rsid w:val="0041674F"/>
    <w:rsid w:val="0042284E"/>
    <w:rsid w:val="0042594D"/>
    <w:rsid w:val="00427F72"/>
    <w:rsid w:val="004304C1"/>
    <w:rsid w:val="00436D25"/>
    <w:rsid w:val="00441382"/>
    <w:rsid w:val="00443784"/>
    <w:rsid w:val="0044704B"/>
    <w:rsid w:val="00451FDB"/>
    <w:rsid w:val="004564A6"/>
    <w:rsid w:val="00460433"/>
    <w:rsid w:val="004607D5"/>
    <w:rsid w:val="004656F6"/>
    <w:rsid w:val="004659D3"/>
    <w:rsid w:val="00466D71"/>
    <w:rsid w:val="00471C0F"/>
    <w:rsid w:val="00472E5E"/>
    <w:rsid w:val="004733C3"/>
    <w:rsid w:val="0047392D"/>
    <w:rsid w:val="0047518D"/>
    <w:rsid w:val="0047757B"/>
    <w:rsid w:val="004804E1"/>
    <w:rsid w:val="004848EA"/>
    <w:rsid w:val="00484C8E"/>
    <w:rsid w:val="00485EC7"/>
    <w:rsid w:val="00486319"/>
    <w:rsid w:val="00486B03"/>
    <w:rsid w:val="00487543"/>
    <w:rsid w:val="004875E2"/>
    <w:rsid w:val="00490BBD"/>
    <w:rsid w:val="00493ABC"/>
    <w:rsid w:val="00494C39"/>
    <w:rsid w:val="00495327"/>
    <w:rsid w:val="004A420B"/>
    <w:rsid w:val="004B1126"/>
    <w:rsid w:val="004B2C90"/>
    <w:rsid w:val="004B4E57"/>
    <w:rsid w:val="004C2566"/>
    <w:rsid w:val="004C2DDF"/>
    <w:rsid w:val="004C370E"/>
    <w:rsid w:val="004C51F8"/>
    <w:rsid w:val="004C7CE9"/>
    <w:rsid w:val="004D2412"/>
    <w:rsid w:val="004D64CF"/>
    <w:rsid w:val="004E07D2"/>
    <w:rsid w:val="004E3215"/>
    <w:rsid w:val="004E6386"/>
    <w:rsid w:val="004F19A2"/>
    <w:rsid w:val="004F2608"/>
    <w:rsid w:val="004F4A4D"/>
    <w:rsid w:val="004F6511"/>
    <w:rsid w:val="004F6A99"/>
    <w:rsid w:val="005017F3"/>
    <w:rsid w:val="00501A64"/>
    <w:rsid w:val="00503BFD"/>
    <w:rsid w:val="005043E5"/>
    <w:rsid w:val="00504BEC"/>
    <w:rsid w:val="00513D36"/>
    <w:rsid w:val="00514F37"/>
    <w:rsid w:val="0051540A"/>
    <w:rsid w:val="00515E2F"/>
    <w:rsid w:val="005169C4"/>
    <w:rsid w:val="00521726"/>
    <w:rsid w:val="00522ACD"/>
    <w:rsid w:val="00526530"/>
    <w:rsid w:val="00527D1F"/>
    <w:rsid w:val="0053645C"/>
    <w:rsid w:val="005375C3"/>
    <w:rsid w:val="00540EB6"/>
    <w:rsid w:val="00541694"/>
    <w:rsid w:val="005433FC"/>
    <w:rsid w:val="00543D5E"/>
    <w:rsid w:val="00545244"/>
    <w:rsid w:val="00547FA9"/>
    <w:rsid w:val="00553801"/>
    <w:rsid w:val="005615BE"/>
    <w:rsid w:val="00562E3D"/>
    <w:rsid w:val="00570771"/>
    <w:rsid w:val="00572ED9"/>
    <w:rsid w:val="00575FFC"/>
    <w:rsid w:val="00577602"/>
    <w:rsid w:val="00580E4F"/>
    <w:rsid w:val="005818B8"/>
    <w:rsid w:val="00585DD6"/>
    <w:rsid w:val="0059027A"/>
    <w:rsid w:val="00590FA6"/>
    <w:rsid w:val="00597FBC"/>
    <w:rsid w:val="005A1BD7"/>
    <w:rsid w:val="005A2791"/>
    <w:rsid w:val="005A2BEC"/>
    <w:rsid w:val="005B4FAF"/>
    <w:rsid w:val="005B7AD6"/>
    <w:rsid w:val="005C5603"/>
    <w:rsid w:val="005C6668"/>
    <w:rsid w:val="005C7447"/>
    <w:rsid w:val="005D4151"/>
    <w:rsid w:val="005D5E21"/>
    <w:rsid w:val="005E02CD"/>
    <w:rsid w:val="005E0ADE"/>
    <w:rsid w:val="005E3E58"/>
    <w:rsid w:val="005E7390"/>
    <w:rsid w:val="005F1E97"/>
    <w:rsid w:val="005F5654"/>
    <w:rsid w:val="006033C8"/>
    <w:rsid w:val="006040DB"/>
    <w:rsid w:val="00604775"/>
    <w:rsid w:val="00606D41"/>
    <w:rsid w:val="00610FF8"/>
    <w:rsid w:val="00612C22"/>
    <w:rsid w:val="00616948"/>
    <w:rsid w:val="0062106B"/>
    <w:rsid w:val="00621579"/>
    <w:rsid w:val="00624485"/>
    <w:rsid w:val="006276CC"/>
    <w:rsid w:val="00637354"/>
    <w:rsid w:val="00641E45"/>
    <w:rsid w:val="00642E81"/>
    <w:rsid w:val="00647A67"/>
    <w:rsid w:val="00653D01"/>
    <w:rsid w:val="00664EE1"/>
    <w:rsid w:val="006662ED"/>
    <w:rsid w:val="00670274"/>
    <w:rsid w:val="006767B2"/>
    <w:rsid w:val="00685EED"/>
    <w:rsid w:val="00686412"/>
    <w:rsid w:val="006907C0"/>
    <w:rsid w:val="00691781"/>
    <w:rsid w:val="006953A2"/>
    <w:rsid w:val="006953E1"/>
    <w:rsid w:val="00695A38"/>
    <w:rsid w:val="006A655E"/>
    <w:rsid w:val="006B0878"/>
    <w:rsid w:val="006B0F13"/>
    <w:rsid w:val="006B6044"/>
    <w:rsid w:val="006B63DD"/>
    <w:rsid w:val="006C327F"/>
    <w:rsid w:val="006C6A9D"/>
    <w:rsid w:val="006D1154"/>
    <w:rsid w:val="006D1CE6"/>
    <w:rsid w:val="006D2ECD"/>
    <w:rsid w:val="006E471F"/>
    <w:rsid w:val="006F12BE"/>
    <w:rsid w:val="006F1F46"/>
    <w:rsid w:val="00701159"/>
    <w:rsid w:val="00703BD3"/>
    <w:rsid w:val="00705849"/>
    <w:rsid w:val="00706308"/>
    <w:rsid w:val="00712665"/>
    <w:rsid w:val="0071386B"/>
    <w:rsid w:val="007210F5"/>
    <w:rsid w:val="0072479C"/>
    <w:rsid w:val="0072772C"/>
    <w:rsid w:val="00727A5B"/>
    <w:rsid w:val="007358BA"/>
    <w:rsid w:val="00735C38"/>
    <w:rsid w:val="007361EE"/>
    <w:rsid w:val="00743326"/>
    <w:rsid w:val="00750733"/>
    <w:rsid w:val="00750780"/>
    <w:rsid w:val="007525D1"/>
    <w:rsid w:val="00752725"/>
    <w:rsid w:val="00756C31"/>
    <w:rsid w:val="007574D0"/>
    <w:rsid w:val="00760A65"/>
    <w:rsid w:val="007628B1"/>
    <w:rsid w:val="0076373D"/>
    <w:rsid w:val="00763B35"/>
    <w:rsid w:val="00764AF2"/>
    <w:rsid w:val="00766E99"/>
    <w:rsid w:val="00770652"/>
    <w:rsid w:val="00772136"/>
    <w:rsid w:val="00772D11"/>
    <w:rsid w:val="00775717"/>
    <w:rsid w:val="007761F1"/>
    <w:rsid w:val="00776618"/>
    <w:rsid w:val="00776B47"/>
    <w:rsid w:val="007841A3"/>
    <w:rsid w:val="00785465"/>
    <w:rsid w:val="00785CFD"/>
    <w:rsid w:val="007865DD"/>
    <w:rsid w:val="00787B55"/>
    <w:rsid w:val="0079179F"/>
    <w:rsid w:val="00792FC0"/>
    <w:rsid w:val="00793E98"/>
    <w:rsid w:val="00796A8D"/>
    <w:rsid w:val="007A0BE4"/>
    <w:rsid w:val="007B0C68"/>
    <w:rsid w:val="007B3114"/>
    <w:rsid w:val="007B5373"/>
    <w:rsid w:val="007C0010"/>
    <w:rsid w:val="007C037C"/>
    <w:rsid w:val="007C14A9"/>
    <w:rsid w:val="007C5347"/>
    <w:rsid w:val="007D08F7"/>
    <w:rsid w:val="007D0E0A"/>
    <w:rsid w:val="007D238E"/>
    <w:rsid w:val="007D4A7D"/>
    <w:rsid w:val="007D4DCE"/>
    <w:rsid w:val="007E7724"/>
    <w:rsid w:val="007F01BB"/>
    <w:rsid w:val="007F0A2A"/>
    <w:rsid w:val="007F1417"/>
    <w:rsid w:val="007F48F0"/>
    <w:rsid w:val="007F553A"/>
    <w:rsid w:val="007F653F"/>
    <w:rsid w:val="008004C6"/>
    <w:rsid w:val="008034A5"/>
    <w:rsid w:val="008064EE"/>
    <w:rsid w:val="00806546"/>
    <w:rsid w:val="00810282"/>
    <w:rsid w:val="00810585"/>
    <w:rsid w:val="00810AA2"/>
    <w:rsid w:val="008222EE"/>
    <w:rsid w:val="00822F30"/>
    <w:rsid w:val="00823537"/>
    <w:rsid w:val="00823AC1"/>
    <w:rsid w:val="00824E38"/>
    <w:rsid w:val="008250EF"/>
    <w:rsid w:val="00826EA4"/>
    <w:rsid w:val="00832239"/>
    <w:rsid w:val="00843B35"/>
    <w:rsid w:val="008510FA"/>
    <w:rsid w:val="0085231F"/>
    <w:rsid w:val="00854B34"/>
    <w:rsid w:val="0086137E"/>
    <w:rsid w:val="008664DD"/>
    <w:rsid w:val="00870B23"/>
    <w:rsid w:val="008736AE"/>
    <w:rsid w:val="008775D3"/>
    <w:rsid w:val="00877BD5"/>
    <w:rsid w:val="008802D3"/>
    <w:rsid w:val="008853BD"/>
    <w:rsid w:val="008854EF"/>
    <w:rsid w:val="00886BB9"/>
    <w:rsid w:val="008870F0"/>
    <w:rsid w:val="008931CF"/>
    <w:rsid w:val="00893934"/>
    <w:rsid w:val="00897FA5"/>
    <w:rsid w:val="008A2A1D"/>
    <w:rsid w:val="008A5E5E"/>
    <w:rsid w:val="008B3BE1"/>
    <w:rsid w:val="008B5CD1"/>
    <w:rsid w:val="008C1008"/>
    <w:rsid w:val="008C2F90"/>
    <w:rsid w:val="008C5834"/>
    <w:rsid w:val="008C6251"/>
    <w:rsid w:val="008C7723"/>
    <w:rsid w:val="008D12FF"/>
    <w:rsid w:val="008D7BDD"/>
    <w:rsid w:val="008E4957"/>
    <w:rsid w:val="008F0E4D"/>
    <w:rsid w:val="008F7B1F"/>
    <w:rsid w:val="0090254C"/>
    <w:rsid w:val="009034AD"/>
    <w:rsid w:val="009055C5"/>
    <w:rsid w:val="0090674F"/>
    <w:rsid w:val="0090724E"/>
    <w:rsid w:val="00907888"/>
    <w:rsid w:val="00910D57"/>
    <w:rsid w:val="009127A5"/>
    <w:rsid w:val="00913941"/>
    <w:rsid w:val="009221AC"/>
    <w:rsid w:val="009225D7"/>
    <w:rsid w:val="009248C1"/>
    <w:rsid w:val="009261FD"/>
    <w:rsid w:val="00934750"/>
    <w:rsid w:val="00934E30"/>
    <w:rsid w:val="00935271"/>
    <w:rsid w:val="00936B61"/>
    <w:rsid w:val="009379AC"/>
    <w:rsid w:val="00942E9C"/>
    <w:rsid w:val="00943209"/>
    <w:rsid w:val="00943E52"/>
    <w:rsid w:val="0094509D"/>
    <w:rsid w:val="00945318"/>
    <w:rsid w:val="009459FE"/>
    <w:rsid w:val="0094679C"/>
    <w:rsid w:val="00947D33"/>
    <w:rsid w:val="00950DB4"/>
    <w:rsid w:val="009534C6"/>
    <w:rsid w:val="00957CCB"/>
    <w:rsid w:val="009606EB"/>
    <w:rsid w:val="00960BD4"/>
    <w:rsid w:val="009634EC"/>
    <w:rsid w:val="00963973"/>
    <w:rsid w:val="00971786"/>
    <w:rsid w:val="00971B3B"/>
    <w:rsid w:val="009939E3"/>
    <w:rsid w:val="00997069"/>
    <w:rsid w:val="009A3AC8"/>
    <w:rsid w:val="009B18A8"/>
    <w:rsid w:val="009B2C22"/>
    <w:rsid w:val="009B4B23"/>
    <w:rsid w:val="009B727B"/>
    <w:rsid w:val="009C1976"/>
    <w:rsid w:val="009C2791"/>
    <w:rsid w:val="009C2F70"/>
    <w:rsid w:val="009C2F9E"/>
    <w:rsid w:val="009C4B7C"/>
    <w:rsid w:val="009D1081"/>
    <w:rsid w:val="009D2E9B"/>
    <w:rsid w:val="009D5AE2"/>
    <w:rsid w:val="009E0F30"/>
    <w:rsid w:val="009E260F"/>
    <w:rsid w:val="009F41C4"/>
    <w:rsid w:val="009F74CD"/>
    <w:rsid w:val="00A00FC7"/>
    <w:rsid w:val="00A0137B"/>
    <w:rsid w:val="00A01657"/>
    <w:rsid w:val="00A050F4"/>
    <w:rsid w:val="00A07FEF"/>
    <w:rsid w:val="00A12F40"/>
    <w:rsid w:val="00A13BD1"/>
    <w:rsid w:val="00A1497C"/>
    <w:rsid w:val="00A21956"/>
    <w:rsid w:val="00A316FD"/>
    <w:rsid w:val="00A404AC"/>
    <w:rsid w:val="00A42EEC"/>
    <w:rsid w:val="00A4604B"/>
    <w:rsid w:val="00A463DC"/>
    <w:rsid w:val="00A50406"/>
    <w:rsid w:val="00A50767"/>
    <w:rsid w:val="00A50801"/>
    <w:rsid w:val="00A5479E"/>
    <w:rsid w:val="00A60A58"/>
    <w:rsid w:val="00A610B0"/>
    <w:rsid w:val="00A61B21"/>
    <w:rsid w:val="00A62D68"/>
    <w:rsid w:val="00A65B09"/>
    <w:rsid w:val="00A670BB"/>
    <w:rsid w:val="00A71291"/>
    <w:rsid w:val="00A71588"/>
    <w:rsid w:val="00A76E7C"/>
    <w:rsid w:val="00A80AE6"/>
    <w:rsid w:val="00A81CFB"/>
    <w:rsid w:val="00A84512"/>
    <w:rsid w:val="00A86767"/>
    <w:rsid w:val="00A871D6"/>
    <w:rsid w:val="00A93927"/>
    <w:rsid w:val="00A96DCC"/>
    <w:rsid w:val="00AA0C57"/>
    <w:rsid w:val="00AA2F6F"/>
    <w:rsid w:val="00AA6396"/>
    <w:rsid w:val="00AB02F3"/>
    <w:rsid w:val="00AB0D90"/>
    <w:rsid w:val="00AB1B8E"/>
    <w:rsid w:val="00AB1E21"/>
    <w:rsid w:val="00AB1E30"/>
    <w:rsid w:val="00AB2477"/>
    <w:rsid w:val="00AB56F0"/>
    <w:rsid w:val="00AB5DBD"/>
    <w:rsid w:val="00AB5F0C"/>
    <w:rsid w:val="00AB7723"/>
    <w:rsid w:val="00AB77BB"/>
    <w:rsid w:val="00AC13F2"/>
    <w:rsid w:val="00AC273E"/>
    <w:rsid w:val="00AC3232"/>
    <w:rsid w:val="00AC73B2"/>
    <w:rsid w:val="00AD24E6"/>
    <w:rsid w:val="00AD31A0"/>
    <w:rsid w:val="00AD44F1"/>
    <w:rsid w:val="00AD4DF7"/>
    <w:rsid w:val="00AE0183"/>
    <w:rsid w:val="00AE2110"/>
    <w:rsid w:val="00AE25CD"/>
    <w:rsid w:val="00AE2EB1"/>
    <w:rsid w:val="00AE5309"/>
    <w:rsid w:val="00AF1330"/>
    <w:rsid w:val="00AF45C5"/>
    <w:rsid w:val="00B00F92"/>
    <w:rsid w:val="00B01DA1"/>
    <w:rsid w:val="00B03FCD"/>
    <w:rsid w:val="00B11077"/>
    <w:rsid w:val="00B11A76"/>
    <w:rsid w:val="00B14E25"/>
    <w:rsid w:val="00B20342"/>
    <w:rsid w:val="00B2146D"/>
    <w:rsid w:val="00B233E3"/>
    <w:rsid w:val="00B23A39"/>
    <w:rsid w:val="00B2697B"/>
    <w:rsid w:val="00B30352"/>
    <w:rsid w:val="00B346DF"/>
    <w:rsid w:val="00B37394"/>
    <w:rsid w:val="00B4514D"/>
    <w:rsid w:val="00B460C2"/>
    <w:rsid w:val="00B47460"/>
    <w:rsid w:val="00B47551"/>
    <w:rsid w:val="00B47E26"/>
    <w:rsid w:val="00B54078"/>
    <w:rsid w:val="00B6264D"/>
    <w:rsid w:val="00B63EB9"/>
    <w:rsid w:val="00B671ED"/>
    <w:rsid w:val="00B75ED8"/>
    <w:rsid w:val="00B77809"/>
    <w:rsid w:val="00B824C3"/>
    <w:rsid w:val="00B82EDD"/>
    <w:rsid w:val="00B83B98"/>
    <w:rsid w:val="00B83FAC"/>
    <w:rsid w:val="00B850F4"/>
    <w:rsid w:val="00B860DC"/>
    <w:rsid w:val="00B87E8B"/>
    <w:rsid w:val="00B9354B"/>
    <w:rsid w:val="00B9540B"/>
    <w:rsid w:val="00BA0FB0"/>
    <w:rsid w:val="00BA3794"/>
    <w:rsid w:val="00BA3F4D"/>
    <w:rsid w:val="00BA79E3"/>
    <w:rsid w:val="00BB1FC1"/>
    <w:rsid w:val="00BB239A"/>
    <w:rsid w:val="00BB2DE4"/>
    <w:rsid w:val="00BB31CE"/>
    <w:rsid w:val="00BB34C7"/>
    <w:rsid w:val="00BC0188"/>
    <w:rsid w:val="00BC0384"/>
    <w:rsid w:val="00BC6FB7"/>
    <w:rsid w:val="00BD0FC3"/>
    <w:rsid w:val="00BD5564"/>
    <w:rsid w:val="00BE30CB"/>
    <w:rsid w:val="00BE55A7"/>
    <w:rsid w:val="00BE64B3"/>
    <w:rsid w:val="00BE772E"/>
    <w:rsid w:val="00BF26C5"/>
    <w:rsid w:val="00BF30D9"/>
    <w:rsid w:val="00BF63F9"/>
    <w:rsid w:val="00BF6A7B"/>
    <w:rsid w:val="00BF6B3C"/>
    <w:rsid w:val="00C001CB"/>
    <w:rsid w:val="00C00878"/>
    <w:rsid w:val="00C05928"/>
    <w:rsid w:val="00C06D9A"/>
    <w:rsid w:val="00C0702B"/>
    <w:rsid w:val="00C1190F"/>
    <w:rsid w:val="00C11B08"/>
    <w:rsid w:val="00C11C8D"/>
    <w:rsid w:val="00C12133"/>
    <w:rsid w:val="00C12A81"/>
    <w:rsid w:val="00C16413"/>
    <w:rsid w:val="00C17A25"/>
    <w:rsid w:val="00C201EB"/>
    <w:rsid w:val="00C220CD"/>
    <w:rsid w:val="00C33308"/>
    <w:rsid w:val="00C4003A"/>
    <w:rsid w:val="00C41422"/>
    <w:rsid w:val="00C50828"/>
    <w:rsid w:val="00C51137"/>
    <w:rsid w:val="00C515C5"/>
    <w:rsid w:val="00C533BE"/>
    <w:rsid w:val="00C55405"/>
    <w:rsid w:val="00C607F1"/>
    <w:rsid w:val="00C6206C"/>
    <w:rsid w:val="00C62814"/>
    <w:rsid w:val="00C715A3"/>
    <w:rsid w:val="00C72D11"/>
    <w:rsid w:val="00C863AE"/>
    <w:rsid w:val="00C86651"/>
    <w:rsid w:val="00C87372"/>
    <w:rsid w:val="00C87C18"/>
    <w:rsid w:val="00C92E08"/>
    <w:rsid w:val="00C93473"/>
    <w:rsid w:val="00C971C1"/>
    <w:rsid w:val="00CA1FE3"/>
    <w:rsid w:val="00CA332D"/>
    <w:rsid w:val="00CB1F79"/>
    <w:rsid w:val="00CB254D"/>
    <w:rsid w:val="00CB2D4F"/>
    <w:rsid w:val="00CB3533"/>
    <w:rsid w:val="00CB7600"/>
    <w:rsid w:val="00CB7625"/>
    <w:rsid w:val="00CB7D61"/>
    <w:rsid w:val="00CC31B6"/>
    <w:rsid w:val="00CC62DE"/>
    <w:rsid w:val="00CC6A4B"/>
    <w:rsid w:val="00CC7680"/>
    <w:rsid w:val="00CD7A5A"/>
    <w:rsid w:val="00CD7AAF"/>
    <w:rsid w:val="00CD7FA6"/>
    <w:rsid w:val="00CE2BA6"/>
    <w:rsid w:val="00CE3197"/>
    <w:rsid w:val="00CE564D"/>
    <w:rsid w:val="00CF181E"/>
    <w:rsid w:val="00CF26AE"/>
    <w:rsid w:val="00CF2B0C"/>
    <w:rsid w:val="00CF31B9"/>
    <w:rsid w:val="00CF5C54"/>
    <w:rsid w:val="00D00B63"/>
    <w:rsid w:val="00D0166C"/>
    <w:rsid w:val="00D023A0"/>
    <w:rsid w:val="00D076B0"/>
    <w:rsid w:val="00D13D14"/>
    <w:rsid w:val="00D14889"/>
    <w:rsid w:val="00D16E87"/>
    <w:rsid w:val="00D25AA0"/>
    <w:rsid w:val="00D260D2"/>
    <w:rsid w:val="00D27D0E"/>
    <w:rsid w:val="00D3085F"/>
    <w:rsid w:val="00D315AF"/>
    <w:rsid w:val="00D31ACA"/>
    <w:rsid w:val="00D31BE5"/>
    <w:rsid w:val="00D35DA7"/>
    <w:rsid w:val="00D36B57"/>
    <w:rsid w:val="00D41FF4"/>
    <w:rsid w:val="00D47AD0"/>
    <w:rsid w:val="00D47CFD"/>
    <w:rsid w:val="00D55B36"/>
    <w:rsid w:val="00D56BA6"/>
    <w:rsid w:val="00D57A57"/>
    <w:rsid w:val="00D613A9"/>
    <w:rsid w:val="00D658D3"/>
    <w:rsid w:val="00D65FB6"/>
    <w:rsid w:val="00D666F9"/>
    <w:rsid w:val="00D7238E"/>
    <w:rsid w:val="00D73003"/>
    <w:rsid w:val="00D73C03"/>
    <w:rsid w:val="00D73C7A"/>
    <w:rsid w:val="00D77CF8"/>
    <w:rsid w:val="00D802A1"/>
    <w:rsid w:val="00D81A72"/>
    <w:rsid w:val="00D81FF7"/>
    <w:rsid w:val="00D82DEA"/>
    <w:rsid w:val="00D85BE1"/>
    <w:rsid w:val="00D91128"/>
    <w:rsid w:val="00D92EDA"/>
    <w:rsid w:val="00D9359B"/>
    <w:rsid w:val="00D94B0E"/>
    <w:rsid w:val="00D962C3"/>
    <w:rsid w:val="00DA3E28"/>
    <w:rsid w:val="00DA55D5"/>
    <w:rsid w:val="00DA5661"/>
    <w:rsid w:val="00DA6984"/>
    <w:rsid w:val="00DA6E07"/>
    <w:rsid w:val="00DA7584"/>
    <w:rsid w:val="00DA7A62"/>
    <w:rsid w:val="00DB0413"/>
    <w:rsid w:val="00DB0F15"/>
    <w:rsid w:val="00DB3292"/>
    <w:rsid w:val="00DB4331"/>
    <w:rsid w:val="00DC0B6D"/>
    <w:rsid w:val="00DC2F99"/>
    <w:rsid w:val="00DC3B21"/>
    <w:rsid w:val="00DC489D"/>
    <w:rsid w:val="00DC6A0D"/>
    <w:rsid w:val="00DD140B"/>
    <w:rsid w:val="00DD169D"/>
    <w:rsid w:val="00DD2011"/>
    <w:rsid w:val="00DD2123"/>
    <w:rsid w:val="00DD2A9E"/>
    <w:rsid w:val="00DD509E"/>
    <w:rsid w:val="00DD52BA"/>
    <w:rsid w:val="00DE14C5"/>
    <w:rsid w:val="00DE2331"/>
    <w:rsid w:val="00DE2FD1"/>
    <w:rsid w:val="00DE5157"/>
    <w:rsid w:val="00DF1532"/>
    <w:rsid w:val="00DF1BBC"/>
    <w:rsid w:val="00DF2007"/>
    <w:rsid w:val="00DF28E2"/>
    <w:rsid w:val="00DF38C6"/>
    <w:rsid w:val="00DF7AE5"/>
    <w:rsid w:val="00E00233"/>
    <w:rsid w:val="00E054F9"/>
    <w:rsid w:val="00E05BA5"/>
    <w:rsid w:val="00E07762"/>
    <w:rsid w:val="00E10918"/>
    <w:rsid w:val="00E11BD9"/>
    <w:rsid w:val="00E12CAA"/>
    <w:rsid w:val="00E153F2"/>
    <w:rsid w:val="00E239D8"/>
    <w:rsid w:val="00E2647E"/>
    <w:rsid w:val="00E26D9D"/>
    <w:rsid w:val="00E318F2"/>
    <w:rsid w:val="00E324D2"/>
    <w:rsid w:val="00E334BB"/>
    <w:rsid w:val="00E42A0C"/>
    <w:rsid w:val="00E42DAD"/>
    <w:rsid w:val="00E4520C"/>
    <w:rsid w:val="00E45F90"/>
    <w:rsid w:val="00E47E3C"/>
    <w:rsid w:val="00E52291"/>
    <w:rsid w:val="00E527BE"/>
    <w:rsid w:val="00E53576"/>
    <w:rsid w:val="00E55115"/>
    <w:rsid w:val="00E56EFE"/>
    <w:rsid w:val="00E60CE6"/>
    <w:rsid w:val="00E61442"/>
    <w:rsid w:val="00E61D02"/>
    <w:rsid w:val="00E62D48"/>
    <w:rsid w:val="00E6431C"/>
    <w:rsid w:val="00E64BFF"/>
    <w:rsid w:val="00E65900"/>
    <w:rsid w:val="00E65D32"/>
    <w:rsid w:val="00E678A0"/>
    <w:rsid w:val="00E7078D"/>
    <w:rsid w:val="00E7085E"/>
    <w:rsid w:val="00E76843"/>
    <w:rsid w:val="00E807EF"/>
    <w:rsid w:val="00E81F37"/>
    <w:rsid w:val="00E83E41"/>
    <w:rsid w:val="00E85D1C"/>
    <w:rsid w:val="00E87FB4"/>
    <w:rsid w:val="00E93FCF"/>
    <w:rsid w:val="00E96BF0"/>
    <w:rsid w:val="00E9778E"/>
    <w:rsid w:val="00E97C63"/>
    <w:rsid w:val="00EB7C66"/>
    <w:rsid w:val="00EC2425"/>
    <w:rsid w:val="00EC42E3"/>
    <w:rsid w:val="00EC72BE"/>
    <w:rsid w:val="00EC750D"/>
    <w:rsid w:val="00ED3899"/>
    <w:rsid w:val="00EE35E4"/>
    <w:rsid w:val="00EE520A"/>
    <w:rsid w:val="00EE688C"/>
    <w:rsid w:val="00EF0F49"/>
    <w:rsid w:val="00EF2AF4"/>
    <w:rsid w:val="00EF2EA3"/>
    <w:rsid w:val="00EF679F"/>
    <w:rsid w:val="00F004E4"/>
    <w:rsid w:val="00F005C9"/>
    <w:rsid w:val="00F04681"/>
    <w:rsid w:val="00F05109"/>
    <w:rsid w:val="00F1404D"/>
    <w:rsid w:val="00F16B2B"/>
    <w:rsid w:val="00F16EDB"/>
    <w:rsid w:val="00F208DC"/>
    <w:rsid w:val="00F22CB3"/>
    <w:rsid w:val="00F234F5"/>
    <w:rsid w:val="00F26736"/>
    <w:rsid w:val="00F30F6F"/>
    <w:rsid w:val="00F3166C"/>
    <w:rsid w:val="00F33259"/>
    <w:rsid w:val="00F33781"/>
    <w:rsid w:val="00F37D9F"/>
    <w:rsid w:val="00F43355"/>
    <w:rsid w:val="00F433BE"/>
    <w:rsid w:val="00F44706"/>
    <w:rsid w:val="00F44FB8"/>
    <w:rsid w:val="00F458EF"/>
    <w:rsid w:val="00F46429"/>
    <w:rsid w:val="00F502CA"/>
    <w:rsid w:val="00F519B9"/>
    <w:rsid w:val="00F55570"/>
    <w:rsid w:val="00F55DE9"/>
    <w:rsid w:val="00F55E8B"/>
    <w:rsid w:val="00F564F9"/>
    <w:rsid w:val="00F64E68"/>
    <w:rsid w:val="00F669BA"/>
    <w:rsid w:val="00F671D0"/>
    <w:rsid w:val="00F73F4E"/>
    <w:rsid w:val="00F74D93"/>
    <w:rsid w:val="00F7766C"/>
    <w:rsid w:val="00F81C80"/>
    <w:rsid w:val="00F82076"/>
    <w:rsid w:val="00F83726"/>
    <w:rsid w:val="00F94FCC"/>
    <w:rsid w:val="00F9506D"/>
    <w:rsid w:val="00FA1AA5"/>
    <w:rsid w:val="00FA269F"/>
    <w:rsid w:val="00FB1314"/>
    <w:rsid w:val="00FB21F7"/>
    <w:rsid w:val="00FB22AF"/>
    <w:rsid w:val="00FB2AAE"/>
    <w:rsid w:val="00FB4AE8"/>
    <w:rsid w:val="00FB4E63"/>
    <w:rsid w:val="00FB7F9C"/>
    <w:rsid w:val="00FC25E1"/>
    <w:rsid w:val="00FC25E7"/>
    <w:rsid w:val="00FC282F"/>
    <w:rsid w:val="00FC3FA5"/>
    <w:rsid w:val="00FC6260"/>
    <w:rsid w:val="00FC6603"/>
    <w:rsid w:val="00FD2C03"/>
    <w:rsid w:val="00FD3752"/>
    <w:rsid w:val="00FD63B3"/>
    <w:rsid w:val="00FE1BFD"/>
    <w:rsid w:val="00FE7673"/>
    <w:rsid w:val="00FF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ddd"/>
    </o:shapedefaults>
    <o:shapelayout v:ext="edit">
      <o:idmap v:ext="edit" data="2"/>
    </o:shapelayout>
  </w:shapeDefaults>
  <w:decimalSymbol w:val=","/>
  <w:listSeparator w:val=";"/>
  <w14:docId w14:val="3A665099"/>
  <w15:chartTrackingRefBased/>
  <w15:docId w15:val="{5432D88B-A5BB-46AA-9A58-B1AB65B1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Times New Roman" w:hAnsi="Open Sans" w:cs="Open Sans"/>
        <w:sz w:val="18"/>
        <w:szCs w:val="18"/>
        <w:lang w:val="nl-NL" w:eastAsia="nl-NL" w:bidi="ar-SA"/>
      </w:rPr>
    </w:rPrDefault>
    <w:pPrDefault>
      <w:pPr>
        <w:spacing w:line="260" w:lineRule="atLeast"/>
      </w:pPr>
    </w:pPrDefault>
  </w:docDefaults>
  <w:latentStyles w:defLockedState="0" w:defUIPriority="98" w:defSemiHidden="0" w:defUnhideWhenUsed="0" w:defQFormat="0" w:count="376">
    <w:lsdException w:name="Normal" w:uiPriority="4"/>
    <w:lsdException w:name="heading 1" w:uiPriority="4"/>
    <w:lsdException w:name="heading 2" w:uiPriority="4"/>
    <w:lsdException w:name="heading 3" w:uiPriority="4"/>
    <w:lsdException w:name="heading 4" w:uiPriority="4"/>
    <w:lsdException w:name="heading 5" w:uiPriority="4"/>
    <w:lsdException w:name="heading 6" w:uiPriority="4"/>
    <w:lsdException w:name="heading 7" w:semiHidden="1" w:uiPriority="4"/>
    <w:lsdException w:name="heading 8" w:semiHidden="1" w:uiPriority="4"/>
    <w:lsdException w:name="heading 9" w:semiHidden="1" w:uiPriority="4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4"/>
    <w:lsdException w:name="toc 2" w:semiHidden="1" w:uiPriority="4"/>
    <w:lsdException w:name="toc 3" w:semiHidden="1" w:uiPriority="4"/>
    <w:lsdException w:name="toc 4" w:semiHidden="1" w:uiPriority="4"/>
    <w:lsdException w:name="toc 5" w:semiHidden="1" w:uiPriority="4"/>
    <w:lsdException w:name="toc 6" w:semiHidden="1" w:uiPriority="4"/>
    <w:lsdException w:name="toc 7" w:semiHidden="1" w:uiPriority="4"/>
    <w:lsdException w:name="toc 8" w:semiHidden="1" w:uiPriority="4"/>
    <w:lsdException w:name="toc 9" w:semiHidden="1" w:uiPriority="4"/>
    <w:lsdException w:name="Normal Indent" w:semiHidden="1"/>
    <w:lsdException w:name="footnote text" w:semiHidden="1" w:uiPriority="4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4"/>
    <w:lsdException w:name="table of figures" w:semiHidden="1" w:uiPriority="4"/>
    <w:lsdException w:name="envelope address" w:semiHidden="1"/>
    <w:lsdException w:name="envelope return" w:semiHidden="1"/>
    <w:lsdException w:name="footnote reference" w:semiHidden="1" w:uiPriority="4"/>
    <w:lsdException w:name="annotation reference" w:semiHidden="1"/>
    <w:lsdException w:name="line number" w:semiHidden="1"/>
    <w:lsdException w:name="page number" w:semiHidden="1"/>
    <w:lsdException w:name="endnote reference" w:semiHidden="1" w:uiPriority="4"/>
    <w:lsdException w:name="endnote text" w:semiHidden="1" w:uiPriority="4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2" w:semiHidden="1"/>
    <w:lsdException w:name="List 3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iPriority="4"/>
    <w:lsdException w:name="FollowedHyperlink" w:semiHidden="1" w:uiPriority="4"/>
    <w:lsdException w:name="Document Map" w:semiHidden="1"/>
    <w:lsdException w:name="Plain Text" w:semiHidden="1"/>
    <w:lsdException w:name="E-mail Signature" w:semiHidden="1"/>
    <w:lsdException w:name="HTML Top of Form" w:semiHidden="1" w:uiPriority="0" w:unhideWhenUsed="1"/>
    <w:lsdException w:name="HTML Bottom of Form" w:semiHidden="1" w:uiPriority="0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iPriority="0" w:unhideWhenUsed="1"/>
    <w:lsdException w:name="Table Simple 3" w:semiHidden="1" w:uiPriority="0" w:unhideWhenUsed="1"/>
    <w:lsdException w:name="Table Classic 1" w:semiHidden="1" w:uiPriority="0" w:unhideWhenUsed="1"/>
    <w:lsdException w:name="Table Classic 2" w:semiHidden="1" w:uiPriority="0" w:unhideWhenUsed="1"/>
    <w:lsdException w:name="Table Classic 3" w:semiHidden="1" w:uiPriority="0" w:unhideWhenUsed="1"/>
    <w:lsdException w:name="Table Classic 4" w:semiHidden="1" w:uiPriority="0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iPriority="0" w:unhideWhenUsed="1"/>
    <w:lsdException w:name="Table Columns 1" w:semiHidden="1" w:uiPriority="0" w:unhideWhenUsed="1"/>
    <w:lsdException w:name="Table Columns 2" w:semiHidden="1" w:uiPriority="0" w:unhideWhenUsed="1"/>
    <w:lsdException w:name="Table Columns 3" w:semiHidden="1" w:uiPriority="0" w:unhideWhenUsed="1"/>
    <w:lsdException w:name="Table Columns 4" w:semiHidden="1" w:uiPriority="0" w:unhideWhenUsed="1"/>
    <w:lsdException w:name="Table Columns 5" w:semiHidden="1" w:uiPriority="0" w:unhideWhenUsed="1"/>
    <w:lsdException w:name="Table Grid 1" w:semiHidden="1" w:uiPriority="0" w:unhideWhenUsed="1"/>
    <w:lsdException w:name="Table Grid 2" w:semiHidden="1" w:uiPriority="0" w:unhideWhenUsed="1"/>
    <w:lsdException w:name="Table Grid 3" w:semiHidden="1" w:uiPriority="0" w:unhideWhenUsed="1"/>
    <w:lsdException w:name="Table Grid 4" w:semiHidden="1" w:uiPriority="0" w:unhideWhenUsed="1"/>
    <w:lsdException w:name="Table Grid 5" w:semiHidden="1" w:uiPriority="0" w:unhideWhenUsed="1"/>
    <w:lsdException w:name="Table Grid 6" w:semiHidden="1" w:uiPriority="0" w:unhideWhenUsed="1"/>
    <w:lsdException w:name="Table Grid 7" w:semiHidden="1" w:uiPriority="0" w:unhideWhenUsed="1"/>
    <w:lsdException w:name="Table Grid 8" w:semiHidden="1" w:uiPriority="0" w:unhideWhenUsed="1"/>
    <w:lsdException w:name="Table List 1" w:semiHidden="1" w:uiPriority="0" w:unhideWhenUsed="1"/>
    <w:lsdException w:name="Table List 2" w:semiHidden="1" w:uiPriority="0" w:unhideWhenUsed="1"/>
    <w:lsdException w:name="Table List 3" w:semiHidden="1" w:uiPriority="0" w:unhideWhenUsed="1"/>
    <w:lsdException w:name="Table List 4" w:semiHidden="1" w:uiPriority="0" w:unhideWhenUsed="1"/>
    <w:lsdException w:name="Table List 5" w:semiHidden="1" w:uiPriority="0" w:unhideWhenUsed="1"/>
    <w:lsdException w:name="Table List 6" w:semiHidden="1" w:uiPriority="0" w:unhideWhenUsed="1"/>
    <w:lsdException w:name="Table List 7" w:semiHidden="1" w:uiPriority="0" w:unhideWhenUsed="1"/>
    <w:lsdException w:name="Table List 8" w:semiHidden="1" w:uiPriority="0" w:unhideWhenUsed="1"/>
    <w:lsdException w:name="Table 3D effects 1" w:semiHidden="1" w:uiPriority="0" w:unhideWhenUsed="1"/>
    <w:lsdException w:name="Table 3D effects 2" w:semiHidden="1" w:uiPriority="0" w:unhideWhenUsed="1"/>
    <w:lsdException w:name="Table 3D effects 3" w:semiHidden="1" w:uiPriority="0" w:unhideWhenUsed="1"/>
    <w:lsdException w:name="Table Contemporary" w:semiHidden="1" w:uiPriority="0" w:unhideWhenUsed="1"/>
    <w:lsdException w:name="Table Elegant" w:semiHidden="1" w:uiPriority="0" w:unhideWhenUsed="1"/>
    <w:lsdException w:name="Table Professional" w:semiHidden="1" w:uiPriority="0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iPriority="0" w:unhideWhenUsed="1"/>
    <w:lsdException w:name="Table Web 2" w:semiHidden="1" w:uiPriority="0" w:unhideWhenUsed="1"/>
    <w:lsdException w:name="Table Web 3" w:semiHidden="1" w:uiPriority="0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RU"/>
    <w:uiPriority w:val="4"/>
    <w:rsid w:val="00897FA5"/>
    <w:rPr>
      <w:lang w:val="en-GB"/>
    </w:rPr>
  </w:style>
  <w:style w:type="paragraph" w:styleId="Heading1">
    <w:name w:val="heading 1"/>
    <w:aliases w:val="Heading 1 RU"/>
    <w:basedOn w:val="ZsysbasisRU"/>
    <w:next w:val="BodytextRU"/>
    <w:uiPriority w:val="4"/>
    <w:rsid w:val="00897FA5"/>
    <w:pPr>
      <w:keepNext/>
      <w:keepLines/>
      <w:pageBreakBefore/>
      <w:numPr>
        <w:numId w:val="22"/>
      </w:numPr>
      <w:spacing w:line="780" w:lineRule="atLeast"/>
      <w:outlineLvl w:val="0"/>
    </w:pPr>
    <w:rPr>
      <w:rFonts w:ascii="Open Sans ExtraBold" w:hAnsi="Open Sans ExtraBold" w:cs="Open Sans ExtraBold"/>
      <w:bCs/>
      <w:color w:val="BE311A"/>
      <w:spacing w:val="-16"/>
      <w:sz w:val="60"/>
      <w:szCs w:val="32"/>
    </w:rPr>
  </w:style>
  <w:style w:type="paragraph" w:styleId="Heading2">
    <w:name w:val="heading 2"/>
    <w:aliases w:val="Heading 2 RU"/>
    <w:basedOn w:val="ZsysbasisRU"/>
    <w:next w:val="BodytextRU"/>
    <w:uiPriority w:val="4"/>
    <w:rsid w:val="00897FA5"/>
    <w:pPr>
      <w:keepNext/>
      <w:keepLines/>
      <w:numPr>
        <w:ilvl w:val="1"/>
        <w:numId w:val="22"/>
      </w:numPr>
      <w:spacing w:before="300" w:after="240" w:line="360" w:lineRule="atLeast"/>
      <w:outlineLvl w:val="1"/>
    </w:pPr>
    <w:rPr>
      <w:rFonts w:ascii="Open Sans ExtraBold" w:hAnsi="Open Sans ExtraBold" w:cs="Open Sans ExtraBold"/>
      <w:bCs/>
      <w:color w:val="BE311A"/>
      <w:spacing w:val="-8"/>
      <w:sz w:val="28"/>
      <w:szCs w:val="32"/>
    </w:rPr>
  </w:style>
  <w:style w:type="paragraph" w:styleId="Heading3">
    <w:name w:val="heading 3"/>
    <w:aliases w:val="Heading 3 RU"/>
    <w:basedOn w:val="ZsysbasisRU"/>
    <w:next w:val="BodytextRU"/>
    <w:uiPriority w:val="4"/>
    <w:rsid w:val="00897FA5"/>
    <w:pPr>
      <w:keepNext/>
      <w:keepLines/>
      <w:numPr>
        <w:ilvl w:val="2"/>
        <w:numId w:val="22"/>
      </w:numPr>
      <w:outlineLvl w:val="2"/>
    </w:pPr>
    <w:rPr>
      <w:i/>
      <w:iCs/>
    </w:rPr>
  </w:style>
  <w:style w:type="paragraph" w:styleId="Heading4">
    <w:name w:val="heading 4"/>
    <w:aliases w:val="Heading 4 RU"/>
    <w:basedOn w:val="ZsysbasisRU"/>
    <w:next w:val="BodytextRU"/>
    <w:uiPriority w:val="4"/>
    <w:rsid w:val="00897FA5"/>
    <w:pPr>
      <w:keepNext/>
      <w:keepLines/>
      <w:numPr>
        <w:ilvl w:val="3"/>
        <w:numId w:val="22"/>
      </w:numPr>
      <w:outlineLvl w:val="3"/>
    </w:pPr>
    <w:rPr>
      <w:bCs/>
      <w:szCs w:val="24"/>
    </w:rPr>
  </w:style>
  <w:style w:type="paragraph" w:styleId="Heading5">
    <w:name w:val="heading 5"/>
    <w:aliases w:val="Heading 5 RU"/>
    <w:basedOn w:val="ZsysbasisRU"/>
    <w:next w:val="BodytextRU"/>
    <w:uiPriority w:val="4"/>
    <w:rsid w:val="00897FA5"/>
    <w:pPr>
      <w:keepNext/>
      <w:keepLines/>
      <w:numPr>
        <w:ilvl w:val="4"/>
        <w:numId w:val="22"/>
      </w:numPr>
      <w:outlineLvl w:val="4"/>
    </w:pPr>
    <w:rPr>
      <w:bCs/>
      <w:iCs/>
      <w:szCs w:val="22"/>
    </w:rPr>
  </w:style>
  <w:style w:type="paragraph" w:styleId="Heading6">
    <w:name w:val="heading 6"/>
    <w:aliases w:val="Heading 6 RU"/>
    <w:basedOn w:val="ZsysbasisRU"/>
    <w:next w:val="BodytextRU"/>
    <w:uiPriority w:val="4"/>
    <w:rsid w:val="00897FA5"/>
    <w:pPr>
      <w:keepNext/>
      <w:keepLines/>
      <w:numPr>
        <w:ilvl w:val="5"/>
        <w:numId w:val="22"/>
      </w:numPr>
      <w:outlineLvl w:val="5"/>
    </w:pPr>
  </w:style>
  <w:style w:type="paragraph" w:styleId="Heading7">
    <w:name w:val="heading 7"/>
    <w:aliases w:val="Heading 7 RU"/>
    <w:basedOn w:val="ZsysbasisRU"/>
    <w:next w:val="BodytextRU"/>
    <w:uiPriority w:val="4"/>
    <w:rsid w:val="00897FA5"/>
    <w:pPr>
      <w:keepNext/>
      <w:keepLines/>
      <w:numPr>
        <w:ilvl w:val="6"/>
        <w:numId w:val="22"/>
      </w:numPr>
      <w:outlineLvl w:val="6"/>
    </w:pPr>
    <w:rPr>
      <w:bCs/>
      <w:szCs w:val="20"/>
    </w:rPr>
  </w:style>
  <w:style w:type="paragraph" w:styleId="Heading8">
    <w:name w:val="heading 8"/>
    <w:aliases w:val="Heading 8 RU"/>
    <w:basedOn w:val="ZsysbasisRU"/>
    <w:next w:val="BodytextRU"/>
    <w:uiPriority w:val="4"/>
    <w:rsid w:val="00897FA5"/>
    <w:pPr>
      <w:keepNext/>
      <w:keepLines/>
      <w:numPr>
        <w:ilvl w:val="7"/>
        <w:numId w:val="22"/>
      </w:numPr>
      <w:outlineLvl w:val="7"/>
    </w:pPr>
    <w:rPr>
      <w:iCs/>
      <w:szCs w:val="20"/>
    </w:rPr>
  </w:style>
  <w:style w:type="paragraph" w:styleId="Heading9">
    <w:name w:val="heading 9"/>
    <w:aliases w:val="Heading 9 RU"/>
    <w:basedOn w:val="ZsysbasisRU"/>
    <w:next w:val="BodytextRU"/>
    <w:uiPriority w:val="4"/>
    <w:rsid w:val="00897FA5"/>
    <w:pPr>
      <w:keepNext/>
      <w:keepLines/>
      <w:numPr>
        <w:ilvl w:val="8"/>
        <w:numId w:val="22"/>
      </w:numPr>
      <w:outlineLvl w:val="8"/>
    </w:pPr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RU">
    <w:name w:val="Body text RU"/>
    <w:basedOn w:val="ZsysbasisRU"/>
    <w:qFormat/>
    <w:rsid w:val="00897FA5"/>
  </w:style>
  <w:style w:type="paragraph" w:customStyle="1" w:styleId="ZsysbasisRU">
    <w:name w:val="Zsysbasis RU"/>
    <w:next w:val="BodytextRU"/>
    <w:link w:val="ZsysbasisRUChar"/>
    <w:uiPriority w:val="4"/>
    <w:semiHidden/>
    <w:rsid w:val="00897FA5"/>
    <w:rPr>
      <w:lang w:val="en-GB"/>
    </w:rPr>
  </w:style>
  <w:style w:type="paragraph" w:customStyle="1" w:styleId="BodytextboldRU">
    <w:name w:val="Body text bold RU"/>
    <w:basedOn w:val="ZsysbasisRU"/>
    <w:next w:val="BodytextRU"/>
    <w:uiPriority w:val="1"/>
    <w:qFormat/>
    <w:rsid w:val="00897FA5"/>
    <w:rPr>
      <w:b/>
      <w:bCs/>
    </w:rPr>
  </w:style>
  <w:style w:type="character" w:styleId="FollowedHyperlink">
    <w:name w:val="FollowedHyperlink"/>
    <w:aliases w:val="FollowedHyperlink RU"/>
    <w:basedOn w:val="DefaultParagraphFont"/>
    <w:uiPriority w:val="4"/>
    <w:rsid w:val="00B460C2"/>
    <w:rPr>
      <w:color w:val="auto"/>
      <w:u w:val="none"/>
    </w:rPr>
  </w:style>
  <w:style w:type="character" w:styleId="Hyperlink">
    <w:name w:val="Hyperlink"/>
    <w:aliases w:val="Hyperlink RU"/>
    <w:basedOn w:val="DefaultParagraphFont"/>
    <w:uiPriority w:val="4"/>
    <w:rsid w:val="00B460C2"/>
    <w:rPr>
      <w:color w:val="auto"/>
      <w:u w:val="none"/>
    </w:rPr>
  </w:style>
  <w:style w:type="paragraph" w:customStyle="1" w:styleId="AddressboxRU">
    <w:name w:val="Address box RU"/>
    <w:basedOn w:val="ZsysbasisRU"/>
    <w:uiPriority w:val="4"/>
    <w:rsid w:val="00897FA5"/>
    <w:rPr>
      <w:noProof/>
    </w:rPr>
  </w:style>
  <w:style w:type="paragraph" w:styleId="Header">
    <w:name w:val="header"/>
    <w:basedOn w:val="ZsysbasisRU"/>
    <w:next w:val="BodytextRU"/>
    <w:uiPriority w:val="98"/>
    <w:semiHidden/>
    <w:rsid w:val="00897FA5"/>
  </w:style>
  <w:style w:type="paragraph" w:styleId="Footer">
    <w:name w:val="footer"/>
    <w:basedOn w:val="ZsysbasisRU"/>
    <w:next w:val="BodytextRU"/>
    <w:uiPriority w:val="98"/>
    <w:semiHidden/>
    <w:rsid w:val="00897FA5"/>
    <w:pPr>
      <w:jc w:val="right"/>
    </w:pPr>
  </w:style>
  <w:style w:type="paragraph" w:customStyle="1" w:styleId="HeadertextRU">
    <w:name w:val="Header text RU"/>
    <w:basedOn w:val="ZsysbasisdocumentdataRU"/>
    <w:uiPriority w:val="4"/>
    <w:rsid w:val="00897FA5"/>
    <w:rPr>
      <w:sz w:val="14"/>
    </w:rPr>
  </w:style>
  <w:style w:type="paragraph" w:customStyle="1" w:styleId="FootertextRU">
    <w:name w:val="Footer text RU"/>
    <w:basedOn w:val="ZsysbasisdocumentdataRU"/>
    <w:uiPriority w:val="4"/>
    <w:rsid w:val="00897FA5"/>
  </w:style>
  <w:style w:type="numbering" w:styleId="111111">
    <w:name w:val="Outline List 2"/>
    <w:basedOn w:val="NoList"/>
    <w:uiPriority w:val="98"/>
    <w:semiHidden/>
    <w:rsid w:val="00E07762"/>
    <w:pPr>
      <w:numPr>
        <w:numId w:val="4"/>
      </w:numPr>
    </w:pPr>
  </w:style>
  <w:style w:type="numbering" w:styleId="1ai">
    <w:name w:val="Outline List 1"/>
    <w:basedOn w:val="NoList"/>
    <w:uiPriority w:val="98"/>
    <w:semiHidden/>
    <w:rsid w:val="00E07762"/>
    <w:pPr>
      <w:numPr>
        <w:numId w:val="5"/>
      </w:numPr>
    </w:pPr>
  </w:style>
  <w:style w:type="paragraph" w:customStyle="1" w:styleId="BodytextitalicRU">
    <w:name w:val="Body text italic RU"/>
    <w:basedOn w:val="ZsysbasisRU"/>
    <w:next w:val="BodytextRU"/>
    <w:uiPriority w:val="2"/>
    <w:qFormat/>
    <w:rsid w:val="00897FA5"/>
    <w:rPr>
      <w:i/>
      <w:iCs/>
    </w:rPr>
  </w:style>
  <w:style w:type="table" w:styleId="Table3Deffects1">
    <w:name w:val="Table 3D effects 1"/>
    <w:basedOn w:val="TableNormal"/>
    <w:semiHidden/>
    <w:rsid w:val="00451FD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451FD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451F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Salutation">
    <w:name w:val="Salutation"/>
    <w:basedOn w:val="ZsysbasisRU"/>
    <w:next w:val="BodytextRU"/>
    <w:uiPriority w:val="98"/>
    <w:semiHidden/>
    <w:rsid w:val="00897FA5"/>
  </w:style>
  <w:style w:type="paragraph" w:styleId="EnvelopeAddress">
    <w:name w:val="envelope address"/>
    <w:basedOn w:val="ZsysbasisRU"/>
    <w:next w:val="BodytextRU"/>
    <w:uiPriority w:val="98"/>
    <w:semiHidden/>
    <w:rsid w:val="00897FA5"/>
  </w:style>
  <w:style w:type="paragraph" w:styleId="Closing">
    <w:name w:val="Closing"/>
    <w:basedOn w:val="ZsysbasisRU"/>
    <w:next w:val="BodytextRU"/>
    <w:uiPriority w:val="98"/>
    <w:semiHidden/>
    <w:rsid w:val="00897FA5"/>
  </w:style>
  <w:style w:type="paragraph" w:customStyle="1" w:styleId="Customlist1stlevelRU">
    <w:name w:val="Custom list 1st level RU"/>
    <w:basedOn w:val="ZsysbasisRU"/>
    <w:uiPriority w:val="4"/>
    <w:qFormat/>
    <w:rsid w:val="00897FA5"/>
    <w:pPr>
      <w:tabs>
        <w:tab w:val="left" w:pos="170"/>
      </w:tabs>
      <w:ind w:left="170" w:hanging="170"/>
    </w:pPr>
  </w:style>
  <w:style w:type="paragraph" w:customStyle="1" w:styleId="Customlist2ndlevelRU">
    <w:name w:val="Custom list 2nd level RU"/>
    <w:basedOn w:val="ZsysbasisRU"/>
    <w:uiPriority w:val="4"/>
    <w:qFormat/>
    <w:rsid w:val="00897FA5"/>
    <w:pPr>
      <w:tabs>
        <w:tab w:val="left" w:pos="340"/>
      </w:tabs>
      <w:ind w:left="340" w:hanging="170"/>
    </w:pPr>
  </w:style>
  <w:style w:type="paragraph" w:customStyle="1" w:styleId="Customlist3rdlevelRU">
    <w:name w:val="Custom list 3rd level RU"/>
    <w:basedOn w:val="ZsysbasisRU"/>
    <w:uiPriority w:val="4"/>
    <w:qFormat/>
    <w:rsid w:val="00897FA5"/>
    <w:pPr>
      <w:tabs>
        <w:tab w:val="left" w:pos="510"/>
      </w:tabs>
      <w:ind w:left="510" w:hanging="170"/>
    </w:pPr>
  </w:style>
  <w:style w:type="paragraph" w:customStyle="1" w:styleId="Indent1stlevelRU">
    <w:name w:val="Indent 1st level RU"/>
    <w:basedOn w:val="ZsysbasisRU"/>
    <w:uiPriority w:val="4"/>
    <w:qFormat/>
    <w:rsid w:val="00897FA5"/>
    <w:pPr>
      <w:ind w:left="170"/>
    </w:pPr>
  </w:style>
  <w:style w:type="paragraph" w:customStyle="1" w:styleId="Indent2ndlevelRU">
    <w:name w:val="Indent 2nd level RU"/>
    <w:basedOn w:val="ZsysbasisRU"/>
    <w:uiPriority w:val="4"/>
    <w:qFormat/>
    <w:rsid w:val="00897FA5"/>
    <w:pPr>
      <w:ind w:left="340"/>
    </w:pPr>
  </w:style>
  <w:style w:type="paragraph" w:customStyle="1" w:styleId="Indent3rdlevelRU">
    <w:name w:val="Indent 3rd level RU"/>
    <w:basedOn w:val="ZsysbasisRU"/>
    <w:uiPriority w:val="4"/>
    <w:qFormat/>
    <w:rsid w:val="00897FA5"/>
    <w:pPr>
      <w:ind w:left="510"/>
    </w:pPr>
  </w:style>
  <w:style w:type="paragraph" w:styleId="TOC1">
    <w:name w:val="toc 1"/>
    <w:aliases w:val="TOC 1 RU"/>
    <w:basedOn w:val="ZsysbasistocRU"/>
    <w:next w:val="BodytextRU"/>
    <w:uiPriority w:val="4"/>
    <w:rsid w:val="00897FA5"/>
    <w:pPr>
      <w:spacing w:before="260"/>
      <w:ind w:left="0" w:firstLine="0"/>
    </w:pPr>
    <w:rPr>
      <w:b/>
    </w:rPr>
  </w:style>
  <w:style w:type="paragraph" w:styleId="TOC2">
    <w:name w:val="toc 2"/>
    <w:aliases w:val="TOC 2 RU"/>
    <w:basedOn w:val="ZsysbasistocRU"/>
    <w:next w:val="BodytextRU"/>
    <w:uiPriority w:val="4"/>
    <w:rsid w:val="00897FA5"/>
    <w:pPr>
      <w:ind w:left="261" w:firstLine="0"/>
    </w:pPr>
  </w:style>
  <w:style w:type="paragraph" w:styleId="TOC3">
    <w:name w:val="toc 3"/>
    <w:aliases w:val="TOC 3 RU"/>
    <w:basedOn w:val="ZsysbasistocRU"/>
    <w:next w:val="BodytextRU"/>
    <w:uiPriority w:val="4"/>
    <w:rsid w:val="00897FA5"/>
    <w:pPr>
      <w:numPr>
        <w:numId w:val="24"/>
      </w:numPr>
    </w:pPr>
    <w:rPr>
      <w:i/>
    </w:rPr>
  </w:style>
  <w:style w:type="paragraph" w:styleId="TOC4">
    <w:name w:val="toc 4"/>
    <w:aliases w:val="TOC 4 RU"/>
    <w:basedOn w:val="ZsysbasistocRU"/>
    <w:next w:val="BodytextRU"/>
    <w:uiPriority w:val="4"/>
    <w:rsid w:val="00897FA5"/>
  </w:style>
  <w:style w:type="paragraph" w:styleId="TableofAuthorities">
    <w:name w:val="table of authorities"/>
    <w:basedOn w:val="ZsysbasisRU"/>
    <w:next w:val="BodytextRU"/>
    <w:uiPriority w:val="98"/>
    <w:semiHidden/>
    <w:rsid w:val="00897FA5"/>
    <w:pPr>
      <w:ind w:left="180" w:hanging="180"/>
    </w:pPr>
  </w:style>
  <w:style w:type="paragraph" w:styleId="Index2">
    <w:name w:val="index 2"/>
    <w:basedOn w:val="ZsysbasisRU"/>
    <w:next w:val="BodytextRU"/>
    <w:uiPriority w:val="98"/>
    <w:semiHidden/>
    <w:rsid w:val="00897FA5"/>
  </w:style>
  <w:style w:type="paragraph" w:styleId="Index3">
    <w:name w:val="index 3"/>
    <w:basedOn w:val="ZsysbasisRU"/>
    <w:next w:val="BodytextRU"/>
    <w:uiPriority w:val="98"/>
    <w:semiHidden/>
    <w:rsid w:val="00897FA5"/>
  </w:style>
  <w:style w:type="paragraph" w:styleId="Subtitle">
    <w:name w:val="Subtitle"/>
    <w:basedOn w:val="ZsysbasisRU"/>
    <w:next w:val="BodytextRU"/>
    <w:uiPriority w:val="98"/>
    <w:semiHidden/>
    <w:rsid w:val="00897FA5"/>
  </w:style>
  <w:style w:type="paragraph" w:styleId="Title">
    <w:name w:val="Title"/>
    <w:basedOn w:val="ZsysbasisRU"/>
    <w:next w:val="BodytextRU"/>
    <w:uiPriority w:val="98"/>
    <w:semiHidden/>
    <w:rsid w:val="00897FA5"/>
  </w:style>
  <w:style w:type="paragraph" w:customStyle="1" w:styleId="Heading2nonumberRU">
    <w:name w:val="Heading 2 no number RU"/>
    <w:basedOn w:val="ZsysbasisRU"/>
    <w:next w:val="BodytextRU"/>
    <w:uiPriority w:val="4"/>
    <w:qFormat/>
    <w:rsid w:val="00897FA5"/>
    <w:pPr>
      <w:keepNext/>
      <w:keepLines/>
      <w:spacing w:before="300" w:after="240" w:line="360" w:lineRule="atLeast"/>
      <w:outlineLvl w:val="1"/>
    </w:pPr>
    <w:rPr>
      <w:rFonts w:ascii="Open Sans ExtraBold" w:hAnsi="Open Sans ExtraBold" w:cs="Open Sans ExtraBold"/>
      <w:bCs/>
      <w:color w:val="BE311A"/>
      <w:spacing w:val="-8"/>
      <w:sz w:val="28"/>
      <w:szCs w:val="32"/>
    </w:rPr>
  </w:style>
  <w:style w:type="character" w:styleId="PageNumber">
    <w:name w:val="page number"/>
    <w:basedOn w:val="DefaultParagraphFont"/>
    <w:uiPriority w:val="98"/>
    <w:semiHidden/>
    <w:rsid w:val="00122DED"/>
  </w:style>
  <w:style w:type="character" w:customStyle="1" w:styleId="zsysVeldMarkering">
    <w:name w:val="zsysVeldMarkering"/>
    <w:basedOn w:val="DefaultParagraphFont"/>
    <w:uiPriority w:val="97"/>
    <w:semiHidden/>
    <w:rsid w:val="00DF1BBC"/>
    <w:rPr>
      <w:color w:val="000000"/>
      <w:bdr w:val="none" w:sz="0" w:space="0" w:color="auto"/>
      <w:shd w:val="clear" w:color="auto" w:fill="FFFF00"/>
    </w:rPr>
  </w:style>
  <w:style w:type="paragraph" w:customStyle="1" w:styleId="Heading1nonumberRU">
    <w:name w:val="Heading 1 no number RU"/>
    <w:basedOn w:val="ZsysbasisRU"/>
    <w:next w:val="BodytextRU"/>
    <w:uiPriority w:val="4"/>
    <w:qFormat/>
    <w:rsid w:val="00897FA5"/>
    <w:pPr>
      <w:keepNext/>
      <w:keepLines/>
      <w:pageBreakBefore/>
      <w:spacing w:line="780" w:lineRule="atLeast"/>
      <w:outlineLvl w:val="0"/>
    </w:pPr>
    <w:rPr>
      <w:rFonts w:ascii="Open Sans ExtraBold" w:hAnsi="Open Sans ExtraBold" w:cs="Open Sans ExtraBold"/>
      <w:bCs/>
      <w:noProof/>
      <w:color w:val="BE311A"/>
      <w:spacing w:val="-16"/>
      <w:sz w:val="60"/>
      <w:szCs w:val="32"/>
    </w:rPr>
  </w:style>
  <w:style w:type="paragraph" w:customStyle="1" w:styleId="Heading3nonumberRU">
    <w:name w:val="Heading 3 no number RU"/>
    <w:basedOn w:val="ZsysbasisRU"/>
    <w:next w:val="BodytextRU"/>
    <w:uiPriority w:val="4"/>
    <w:qFormat/>
    <w:rsid w:val="00897FA5"/>
    <w:pPr>
      <w:keepNext/>
      <w:keepLines/>
      <w:outlineLvl w:val="2"/>
    </w:pPr>
    <w:rPr>
      <w:i/>
    </w:rPr>
  </w:style>
  <w:style w:type="paragraph" w:styleId="Index4">
    <w:name w:val="index 4"/>
    <w:basedOn w:val="Normal"/>
    <w:next w:val="Normal"/>
    <w:uiPriority w:val="98"/>
    <w:semiHidden/>
    <w:rsid w:val="00897FA5"/>
    <w:pPr>
      <w:ind w:left="720" w:hanging="180"/>
    </w:pPr>
  </w:style>
  <w:style w:type="paragraph" w:styleId="Index5">
    <w:name w:val="index 5"/>
    <w:basedOn w:val="Normal"/>
    <w:next w:val="Normal"/>
    <w:uiPriority w:val="98"/>
    <w:semiHidden/>
    <w:rsid w:val="00897FA5"/>
    <w:pPr>
      <w:ind w:left="900" w:hanging="180"/>
    </w:pPr>
  </w:style>
  <w:style w:type="paragraph" w:styleId="Index6">
    <w:name w:val="index 6"/>
    <w:basedOn w:val="Normal"/>
    <w:next w:val="Normal"/>
    <w:uiPriority w:val="98"/>
    <w:semiHidden/>
    <w:rsid w:val="00897FA5"/>
    <w:pPr>
      <w:ind w:left="1080" w:hanging="180"/>
    </w:pPr>
  </w:style>
  <w:style w:type="paragraph" w:styleId="Index7">
    <w:name w:val="index 7"/>
    <w:basedOn w:val="Normal"/>
    <w:next w:val="Normal"/>
    <w:uiPriority w:val="98"/>
    <w:semiHidden/>
    <w:rsid w:val="00897FA5"/>
    <w:pPr>
      <w:ind w:left="1260" w:hanging="180"/>
    </w:pPr>
  </w:style>
  <w:style w:type="paragraph" w:styleId="Index8">
    <w:name w:val="index 8"/>
    <w:basedOn w:val="Normal"/>
    <w:next w:val="Normal"/>
    <w:uiPriority w:val="98"/>
    <w:semiHidden/>
    <w:rsid w:val="00897FA5"/>
    <w:pPr>
      <w:ind w:left="1440" w:hanging="180"/>
    </w:pPr>
  </w:style>
  <w:style w:type="paragraph" w:styleId="Index9">
    <w:name w:val="index 9"/>
    <w:basedOn w:val="Normal"/>
    <w:next w:val="Normal"/>
    <w:uiPriority w:val="98"/>
    <w:semiHidden/>
    <w:rsid w:val="00897FA5"/>
    <w:pPr>
      <w:ind w:left="1620" w:hanging="180"/>
    </w:pPr>
  </w:style>
  <w:style w:type="paragraph" w:styleId="TOC5">
    <w:name w:val="toc 5"/>
    <w:aliases w:val="TOC 5 RU"/>
    <w:basedOn w:val="ZsysbasistocRU"/>
    <w:next w:val="BodytextRU"/>
    <w:uiPriority w:val="4"/>
    <w:rsid w:val="00897FA5"/>
  </w:style>
  <w:style w:type="paragraph" w:styleId="TOC6">
    <w:name w:val="toc 6"/>
    <w:aliases w:val="TOC 6 RU"/>
    <w:basedOn w:val="ZsysbasistocRU"/>
    <w:next w:val="BodytextRU"/>
    <w:uiPriority w:val="4"/>
    <w:rsid w:val="00897FA5"/>
    <w:pPr>
      <w:ind w:left="284" w:hanging="284"/>
    </w:pPr>
    <w:rPr>
      <w:b/>
      <w:color w:val="000000"/>
    </w:rPr>
  </w:style>
  <w:style w:type="paragraph" w:styleId="TOC7">
    <w:name w:val="toc 7"/>
    <w:aliases w:val="TOC 7 RU"/>
    <w:basedOn w:val="ZsysbasistocRU"/>
    <w:next w:val="BodytextRU"/>
    <w:uiPriority w:val="4"/>
    <w:rsid w:val="00897FA5"/>
    <w:pPr>
      <w:ind w:left="261" w:hanging="261"/>
    </w:pPr>
    <w:rPr>
      <w:color w:val="000000"/>
    </w:rPr>
  </w:style>
  <w:style w:type="paragraph" w:styleId="TOC8">
    <w:name w:val="toc 8"/>
    <w:aliases w:val="TOC 8 RU"/>
    <w:basedOn w:val="ZsysbasistocRU"/>
    <w:next w:val="BodytextRU"/>
    <w:uiPriority w:val="4"/>
    <w:rsid w:val="00897FA5"/>
    <w:pPr>
      <w:ind w:left="0" w:firstLine="0"/>
    </w:pPr>
    <w:rPr>
      <w:b/>
      <w:color w:val="000000"/>
    </w:rPr>
  </w:style>
  <w:style w:type="paragraph" w:styleId="TOC9">
    <w:name w:val="toc 9"/>
    <w:aliases w:val="TOC 9 RU"/>
    <w:basedOn w:val="ZsysbasistocRU"/>
    <w:next w:val="BodytextRU"/>
    <w:uiPriority w:val="4"/>
    <w:rsid w:val="00897FA5"/>
    <w:pPr>
      <w:ind w:left="261" w:hanging="261"/>
    </w:pPr>
    <w:rPr>
      <w:color w:val="000000"/>
    </w:rPr>
  </w:style>
  <w:style w:type="paragraph" w:styleId="EnvelopeReturn">
    <w:name w:val="envelope return"/>
    <w:basedOn w:val="ZsysbasisRU"/>
    <w:next w:val="BodytextRU"/>
    <w:uiPriority w:val="98"/>
    <w:semiHidden/>
    <w:rsid w:val="00897FA5"/>
  </w:style>
  <w:style w:type="numbering" w:styleId="ArticleSection">
    <w:name w:val="Outline List 3"/>
    <w:basedOn w:val="NoList"/>
    <w:uiPriority w:val="98"/>
    <w:semiHidden/>
    <w:rsid w:val="00E07762"/>
    <w:pPr>
      <w:numPr>
        <w:numId w:val="6"/>
      </w:numPr>
    </w:pPr>
  </w:style>
  <w:style w:type="paragraph" w:styleId="MessageHeader">
    <w:name w:val="Message Header"/>
    <w:basedOn w:val="ZsysbasisRU"/>
    <w:next w:val="BodytextRU"/>
    <w:uiPriority w:val="98"/>
    <w:semiHidden/>
    <w:rsid w:val="00897FA5"/>
  </w:style>
  <w:style w:type="paragraph" w:styleId="BlockText">
    <w:name w:val="Block Text"/>
    <w:basedOn w:val="ZsysbasisRU"/>
    <w:next w:val="BodytextRU"/>
    <w:uiPriority w:val="98"/>
    <w:semiHidden/>
    <w:rsid w:val="00897FA5"/>
  </w:style>
  <w:style w:type="table" w:styleId="TableSimple1">
    <w:name w:val="Table Simple 1"/>
    <w:basedOn w:val="TableNormal"/>
    <w:semiHidden/>
    <w:rsid w:val="008D7BD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8D7BD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ntemporary">
    <w:name w:val="Table Contemporary"/>
    <w:basedOn w:val="TableNormal"/>
    <w:semiHidden/>
    <w:rsid w:val="008D7BD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8D7BD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-mailSignature">
    <w:name w:val="E-mail Signature"/>
    <w:basedOn w:val="ZsysbasisRU"/>
    <w:next w:val="BodytextRU"/>
    <w:uiPriority w:val="98"/>
    <w:semiHidden/>
    <w:rsid w:val="00897FA5"/>
  </w:style>
  <w:style w:type="paragraph" w:styleId="Signature">
    <w:name w:val="Signature"/>
    <w:basedOn w:val="ZsysbasisRU"/>
    <w:next w:val="BodytextRU"/>
    <w:uiPriority w:val="98"/>
    <w:semiHidden/>
    <w:rsid w:val="00897FA5"/>
  </w:style>
  <w:style w:type="paragraph" w:styleId="HTMLPreformatted">
    <w:name w:val="HTML Preformatted"/>
    <w:basedOn w:val="ZsysbasisRU"/>
    <w:next w:val="BodytextRU"/>
    <w:uiPriority w:val="98"/>
    <w:semiHidden/>
    <w:rsid w:val="00897FA5"/>
  </w:style>
  <w:style w:type="table" w:styleId="LightList-Accent6">
    <w:name w:val="Light List Accent 6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4A0004" w:themeColor="accent6"/>
        <w:left w:val="single" w:sz="8" w:space="0" w:color="4A0004" w:themeColor="accent6"/>
        <w:bottom w:val="single" w:sz="8" w:space="0" w:color="4A0004" w:themeColor="accent6"/>
        <w:right w:val="single" w:sz="8" w:space="0" w:color="4A000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000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0004" w:themeColor="accent6"/>
          <w:left w:val="single" w:sz="8" w:space="0" w:color="4A0004" w:themeColor="accent6"/>
          <w:bottom w:val="single" w:sz="8" w:space="0" w:color="4A0004" w:themeColor="accent6"/>
          <w:right w:val="single" w:sz="8" w:space="0" w:color="4A000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0004" w:themeColor="accent6"/>
          <w:left w:val="single" w:sz="8" w:space="0" w:color="4A0004" w:themeColor="accent6"/>
          <w:bottom w:val="single" w:sz="8" w:space="0" w:color="4A0004" w:themeColor="accent6"/>
          <w:right w:val="single" w:sz="8" w:space="0" w:color="4A0004" w:themeColor="accent6"/>
        </w:tcBorders>
      </w:tcPr>
    </w:tblStylePr>
    <w:tblStylePr w:type="band1Horz">
      <w:tblPr/>
      <w:tcPr>
        <w:tcBorders>
          <w:top w:val="single" w:sz="8" w:space="0" w:color="4A0004" w:themeColor="accent6"/>
          <w:left w:val="single" w:sz="8" w:space="0" w:color="4A0004" w:themeColor="accent6"/>
          <w:bottom w:val="single" w:sz="8" w:space="0" w:color="4A0004" w:themeColor="accent6"/>
          <w:right w:val="single" w:sz="8" w:space="0" w:color="4A0004" w:themeColor="accent6"/>
        </w:tcBorders>
      </w:tcPr>
    </w:tblStylePr>
  </w:style>
  <w:style w:type="table" w:styleId="LightList-Accent5">
    <w:name w:val="Light List Accent 5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8F2011" w:themeColor="accent5"/>
        <w:left w:val="single" w:sz="8" w:space="0" w:color="8F2011" w:themeColor="accent5"/>
        <w:bottom w:val="single" w:sz="8" w:space="0" w:color="8F2011" w:themeColor="accent5"/>
        <w:right w:val="single" w:sz="8" w:space="0" w:color="8F201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F201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2011" w:themeColor="accent5"/>
          <w:left w:val="single" w:sz="8" w:space="0" w:color="8F2011" w:themeColor="accent5"/>
          <w:bottom w:val="single" w:sz="8" w:space="0" w:color="8F2011" w:themeColor="accent5"/>
          <w:right w:val="single" w:sz="8" w:space="0" w:color="8F201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F2011" w:themeColor="accent5"/>
          <w:left w:val="single" w:sz="8" w:space="0" w:color="8F2011" w:themeColor="accent5"/>
          <w:bottom w:val="single" w:sz="8" w:space="0" w:color="8F2011" w:themeColor="accent5"/>
          <w:right w:val="single" w:sz="8" w:space="0" w:color="8F2011" w:themeColor="accent5"/>
        </w:tcBorders>
      </w:tcPr>
    </w:tblStylePr>
    <w:tblStylePr w:type="band1Horz">
      <w:tblPr/>
      <w:tcPr>
        <w:tcBorders>
          <w:top w:val="single" w:sz="8" w:space="0" w:color="8F2011" w:themeColor="accent5"/>
          <w:left w:val="single" w:sz="8" w:space="0" w:color="8F2011" w:themeColor="accent5"/>
          <w:bottom w:val="single" w:sz="8" w:space="0" w:color="8F2011" w:themeColor="accent5"/>
          <w:right w:val="single" w:sz="8" w:space="0" w:color="8F2011" w:themeColor="accent5"/>
        </w:tcBorders>
      </w:tcPr>
    </w:tblStylePr>
  </w:style>
  <w:style w:type="table" w:styleId="LightList-Accent4">
    <w:name w:val="Light List Accent 4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424B" w:themeColor="accent4"/>
        <w:left w:val="single" w:sz="8" w:space="0" w:color="FF424B" w:themeColor="accent4"/>
        <w:bottom w:val="single" w:sz="8" w:space="0" w:color="FF424B" w:themeColor="accent4"/>
        <w:right w:val="single" w:sz="8" w:space="0" w:color="FF424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424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24B" w:themeColor="accent4"/>
          <w:left w:val="single" w:sz="8" w:space="0" w:color="FF424B" w:themeColor="accent4"/>
          <w:bottom w:val="single" w:sz="8" w:space="0" w:color="FF424B" w:themeColor="accent4"/>
          <w:right w:val="single" w:sz="8" w:space="0" w:color="FF42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424B" w:themeColor="accent4"/>
          <w:left w:val="single" w:sz="8" w:space="0" w:color="FF424B" w:themeColor="accent4"/>
          <w:bottom w:val="single" w:sz="8" w:space="0" w:color="FF424B" w:themeColor="accent4"/>
          <w:right w:val="single" w:sz="8" w:space="0" w:color="FF424B" w:themeColor="accent4"/>
        </w:tcBorders>
      </w:tcPr>
    </w:tblStylePr>
    <w:tblStylePr w:type="band1Horz">
      <w:tblPr/>
      <w:tcPr>
        <w:tcBorders>
          <w:top w:val="single" w:sz="8" w:space="0" w:color="FF424B" w:themeColor="accent4"/>
          <w:left w:val="single" w:sz="8" w:space="0" w:color="FF424B" w:themeColor="accent4"/>
          <w:bottom w:val="single" w:sz="8" w:space="0" w:color="FF424B" w:themeColor="accent4"/>
          <w:right w:val="single" w:sz="8" w:space="0" w:color="FF424B" w:themeColor="accent4"/>
        </w:tcBorders>
      </w:tcPr>
    </w:tblStylePr>
  </w:style>
  <w:style w:type="table" w:styleId="LightList-Accent3">
    <w:name w:val="Light List Accent 3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730E04" w:themeColor="accent3"/>
        <w:left w:val="single" w:sz="8" w:space="0" w:color="730E04" w:themeColor="accent3"/>
        <w:bottom w:val="single" w:sz="8" w:space="0" w:color="730E04" w:themeColor="accent3"/>
        <w:right w:val="single" w:sz="8" w:space="0" w:color="730E0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0E0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0E04" w:themeColor="accent3"/>
          <w:left w:val="single" w:sz="8" w:space="0" w:color="730E04" w:themeColor="accent3"/>
          <w:bottom w:val="single" w:sz="8" w:space="0" w:color="730E04" w:themeColor="accent3"/>
          <w:right w:val="single" w:sz="8" w:space="0" w:color="730E0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0E04" w:themeColor="accent3"/>
          <w:left w:val="single" w:sz="8" w:space="0" w:color="730E04" w:themeColor="accent3"/>
          <w:bottom w:val="single" w:sz="8" w:space="0" w:color="730E04" w:themeColor="accent3"/>
          <w:right w:val="single" w:sz="8" w:space="0" w:color="730E04" w:themeColor="accent3"/>
        </w:tcBorders>
      </w:tcPr>
    </w:tblStylePr>
    <w:tblStylePr w:type="band1Horz">
      <w:tblPr/>
      <w:tcPr>
        <w:tcBorders>
          <w:top w:val="single" w:sz="8" w:space="0" w:color="730E04" w:themeColor="accent3"/>
          <w:left w:val="single" w:sz="8" w:space="0" w:color="730E04" w:themeColor="accent3"/>
          <w:bottom w:val="single" w:sz="8" w:space="0" w:color="730E04" w:themeColor="accent3"/>
          <w:right w:val="single" w:sz="8" w:space="0" w:color="730E04" w:themeColor="accent3"/>
        </w:tcBorders>
      </w:tcPr>
    </w:tblStylePr>
  </w:style>
  <w:style w:type="paragraph" w:styleId="HTMLAddress">
    <w:name w:val="HTML Address"/>
    <w:basedOn w:val="ZsysbasisRU"/>
    <w:next w:val="BodytextRU"/>
    <w:uiPriority w:val="98"/>
    <w:semiHidden/>
    <w:rsid w:val="00897FA5"/>
  </w:style>
  <w:style w:type="table" w:styleId="LightList-Accent2">
    <w:name w:val="Light List Accent 2"/>
    <w:basedOn w:val="TableNormal"/>
    <w:uiPriority w:val="61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BE311A" w:themeColor="accent2"/>
        <w:left w:val="single" w:sz="8" w:space="0" w:color="BE311A" w:themeColor="accent2"/>
        <w:bottom w:val="single" w:sz="8" w:space="0" w:color="BE311A" w:themeColor="accent2"/>
        <w:right w:val="single" w:sz="8" w:space="0" w:color="BE311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311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311A" w:themeColor="accent2"/>
          <w:left w:val="single" w:sz="8" w:space="0" w:color="BE311A" w:themeColor="accent2"/>
          <w:bottom w:val="single" w:sz="8" w:space="0" w:color="BE311A" w:themeColor="accent2"/>
          <w:right w:val="single" w:sz="8" w:space="0" w:color="BE311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311A" w:themeColor="accent2"/>
          <w:left w:val="single" w:sz="8" w:space="0" w:color="BE311A" w:themeColor="accent2"/>
          <w:bottom w:val="single" w:sz="8" w:space="0" w:color="BE311A" w:themeColor="accent2"/>
          <w:right w:val="single" w:sz="8" w:space="0" w:color="BE311A" w:themeColor="accent2"/>
        </w:tcBorders>
      </w:tcPr>
    </w:tblStylePr>
    <w:tblStylePr w:type="band1Horz">
      <w:tblPr/>
      <w:tcPr>
        <w:tcBorders>
          <w:top w:val="single" w:sz="8" w:space="0" w:color="BE311A" w:themeColor="accent2"/>
          <w:left w:val="single" w:sz="8" w:space="0" w:color="BE311A" w:themeColor="accent2"/>
          <w:bottom w:val="single" w:sz="8" w:space="0" w:color="BE311A" w:themeColor="accent2"/>
          <w:right w:val="single" w:sz="8" w:space="0" w:color="BE311A" w:themeColor="accent2"/>
        </w:tcBorders>
      </w:tcPr>
    </w:tblStylePr>
  </w:style>
  <w:style w:type="table" w:styleId="LightShading-Accent6">
    <w:name w:val="Light Shading Accent 6"/>
    <w:basedOn w:val="TableNormal"/>
    <w:uiPriority w:val="60"/>
    <w:semiHidden/>
    <w:rsid w:val="00E07762"/>
    <w:pPr>
      <w:spacing w:line="240" w:lineRule="auto"/>
    </w:pPr>
    <w:rPr>
      <w:color w:val="370002" w:themeColor="accent6" w:themeShade="BF"/>
    </w:rPr>
    <w:tblPr>
      <w:tblStyleRowBandSize w:val="1"/>
      <w:tblStyleColBandSize w:val="1"/>
      <w:tblBorders>
        <w:top w:val="single" w:sz="8" w:space="0" w:color="4A0004" w:themeColor="accent6"/>
        <w:bottom w:val="single" w:sz="8" w:space="0" w:color="4A000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0004" w:themeColor="accent6"/>
          <w:left w:val="nil"/>
          <w:bottom w:val="single" w:sz="8" w:space="0" w:color="4A000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0004" w:themeColor="accent6"/>
          <w:left w:val="nil"/>
          <w:bottom w:val="single" w:sz="8" w:space="0" w:color="4A000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939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9398" w:themeFill="accent6" w:themeFillTint="3F"/>
      </w:tcPr>
    </w:tblStylePr>
  </w:style>
  <w:style w:type="table" w:styleId="TableClassic1">
    <w:name w:val="Table Classic 1"/>
    <w:basedOn w:val="TableNormal"/>
    <w:semiHidden/>
    <w:rsid w:val="008D7BD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8D7BD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8D7BD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8D7BDD"/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8D7BD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8D7BD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List">
    <w:name w:val="List"/>
    <w:basedOn w:val="ZsysbasisRU"/>
    <w:next w:val="BodytextRU"/>
    <w:uiPriority w:val="98"/>
    <w:semiHidden/>
    <w:rsid w:val="00897FA5"/>
    <w:pPr>
      <w:ind w:left="284" w:hanging="284"/>
    </w:pPr>
  </w:style>
  <w:style w:type="paragraph" w:styleId="List2">
    <w:name w:val="List 2"/>
    <w:basedOn w:val="ZsysbasisRU"/>
    <w:next w:val="BodytextRU"/>
    <w:uiPriority w:val="98"/>
    <w:semiHidden/>
    <w:rsid w:val="00897FA5"/>
    <w:pPr>
      <w:ind w:left="568" w:hanging="284"/>
    </w:pPr>
  </w:style>
  <w:style w:type="paragraph" w:styleId="List3">
    <w:name w:val="List 3"/>
    <w:basedOn w:val="ZsysbasisRU"/>
    <w:next w:val="BodytextRU"/>
    <w:uiPriority w:val="98"/>
    <w:semiHidden/>
    <w:rsid w:val="00897FA5"/>
    <w:pPr>
      <w:ind w:left="851" w:hanging="284"/>
    </w:pPr>
  </w:style>
  <w:style w:type="paragraph" w:styleId="List4">
    <w:name w:val="List 4"/>
    <w:basedOn w:val="ZsysbasisRU"/>
    <w:next w:val="BodytextRU"/>
    <w:uiPriority w:val="98"/>
    <w:semiHidden/>
    <w:rsid w:val="00897FA5"/>
    <w:pPr>
      <w:ind w:left="1135" w:hanging="284"/>
    </w:pPr>
  </w:style>
  <w:style w:type="paragraph" w:styleId="List5">
    <w:name w:val="List 5"/>
    <w:basedOn w:val="ZsysbasisRU"/>
    <w:next w:val="BodytextRU"/>
    <w:uiPriority w:val="98"/>
    <w:semiHidden/>
    <w:rsid w:val="00897FA5"/>
    <w:pPr>
      <w:ind w:left="1418" w:hanging="284"/>
    </w:pPr>
  </w:style>
  <w:style w:type="paragraph" w:styleId="Index1">
    <w:name w:val="index 1"/>
    <w:basedOn w:val="ZsysbasisRU"/>
    <w:next w:val="BodytextRU"/>
    <w:uiPriority w:val="98"/>
    <w:semiHidden/>
    <w:rsid w:val="00897FA5"/>
  </w:style>
  <w:style w:type="paragraph" w:styleId="ListBullet">
    <w:name w:val="List Bullet"/>
    <w:basedOn w:val="ZsysbasisRU"/>
    <w:next w:val="BodytextRU"/>
    <w:uiPriority w:val="98"/>
    <w:semiHidden/>
    <w:rsid w:val="00897FA5"/>
    <w:pPr>
      <w:numPr>
        <w:numId w:val="10"/>
      </w:numPr>
      <w:ind w:left="357" w:hanging="357"/>
    </w:pPr>
  </w:style>
  <w:style w:type="paragraph" w:styleId="ListBullet2">
    <w:name w:val="List Bullet 2"/>
    <w:basedOn w:val="ZsysbasisRU"/>
    <w:next w:val="BodytextRU"/>
    <w:uiPriority w:val="98"/>
    <w:semiHidden/>
    <w:rsid w:val="00897FA5"/>
    <w:pPr>
      <w:numPr>
        <w:numId w:val="11"/>
      </w:numPr>
      <w:ind w:left="641" w:hanging="357"/>
    </w:pPr>
  </w:style>
  <w:style w:type="paragraph" w:styleId="ListBullet3">
    <w:name w:val="List Bullet 3"/>
    <w:basedOn w:val="ZsysbasisRU"/>
    <w:next w:val="BodytextRU"/>
    <w:uiPriority w:val="98"/>
    <w:semiHidden/>
    <w:rsid w:val="00897FA5"/>
    <w:pPr>
      <w:numPr>
        <w:numId w:val="12"/>
      </w:numPr>
      <w:ind w:left="924" w:hanging="357"/>
    </w:pPr>
  </w:style>
  <w:style w:type="paragraph" w:styleId="ListBullet4">
    <w:name w:val="List Bullet 4"/>
    <w:basedOn w:val="ZsysbasisRU"/>
    <w:next w:val="BodytextRU"/>
    <w:uiPriority w:val="98"/>
    <w:semiHidden/>
    <w:rsid w:val="00897FA5"/>
    <w:pPr>
      <w:numPr>
        <w:numId w:val="13"/>
      </w:numPr>
      <w:ind w:left="1208" w:hanging="357"/>
    </w:pPr>
  </w:style>
  <w:style w:type="paragraph" w:styleId="ListNumber">
    <w:name w:val="List Number"/>
    <w:basedOn w:val="ZsysbasisRU"/>
    <w:next w:val="BodytextRU"/>
    <w:uiPriority w:val="98"/>
    <w:semiHidden/>
    <w:rsid w:val="00897FA5"/>
    <w:pPr>
      <w:numPr>
        <w:numId w:val="15"/>
      </w:numPr>
      <w:ind w:left="357" w:hanging="357"/>
    </w:pPr>
  </w:style>
  <w:style w:type="paragraph" w:styleId="ListNumber2">
    <w:name w:val="List Number 2"/>
    <w:basedOn w:val="ZsysbasisRU"/>
    <w:next w:val="BodytextRU"/>
    <w:uiPriority w:val="98"/>
    <w:semiHidden/>
    <w:rsid w:val="00897FA5"/>
    <w:pPr>
      <w:numPr>
        <w:numId w:val="16"/>
      </w:numPr>
      <w:ind w:left="641" w:hanging="357"/>
    </w:pPr>
  </w:style>
  <w:style w:type="paragraph" w:styleId="ListNumber3">
    <w:name w:val="List Number 3"/>
    <w:basedOn w:val="ZsysbasisRU"/>
    <w:next w:val="BodytextRU"/>
    <w:uiPriority w:val="98"/>
    <w:semiHidden/>
    <w:rsid w:val="00897FA5"/>
    <w:pPr>
      <w:numPr>
        <w:numId w:val="17"/>
      </w:numPr>
      <w:ind w:left="924" w:hanging="357"/>
    </w:pPr>
  </w:style>
  <w:style w:type="paragraph" w:styleId="ListNumber4">
    <w:name w:val="List Number 4"/>
    <w:basedOn w:val="ZsysbasisRU"/>
    <w:next w:val="BodytextRU"/>
    <w:uiPriority w:val="98"/>
    <w:semiHidden/>
    <w:rsid w:val="00897FA5"/>
    <w:pPr>
      <w:numPr>
        <w:numId w:val="18"/>
      </w:numPr>
      <w:ind w:left="1208" w:hanging="357"/>
    </w:pPr>
  </w:style>
  <w:style w:type="paragraph" w:styleId="ListNumber5">
    <w:name w:val="List Number 5"/>
    <w:basedOn w:val="ZsysbasisRU"/>
    <w:next w:val="BodytextRU"/>
    <w:uiPriority w:val="98"/>
    <w:semiHidden/>
    <w:rsid w:val="00897FA5"/>
    <w:pPr>
      <w:numPr>
        <w:numId w:val="19"/>
      </w:numPr>
      <w:ind w:left="1491" w:hanging="357"/>
    </w:pPr>
  </w:style>
  <w:style w:type="paragraph" w:styleId="ListContinue">
    <w:name w:val="List Continue"/>
    <w:basedOn w:val="ZsysbasisRU"/>
    <w:next w:val="BodytextRU"/>
    <w:uiPriority w:val="98"/>
    <w:semiHidden/>
    <w:rsid w:val="00897FA5"/>
    <w:pPr>
      <w:ind w:left="284"/>
    </w:pPr>
  </w:style>
  <w:style w:type="paragraph" w:styleId="ListContinue2">
    <w:name w:val="List Continue 2"/>
    <w:basedOn w:val="ZsysbasisRU"/>
    <w:next w:val="BodytextRU"/>
    <w:uiPriority w:val="98"/>
    <w:semiHidden/>
    <w:rsid w:val="00897FA5"/>
    <w:pPr>
      <w:ind w:left="567"/>
    </w:pPr>
  </w:style>
  <w:style w:type="paragraph" w:styleId="ListContinue3">
    <w:name w:val="List Continue 3"/>
    <w:basedOn w:val="ZsysbasisRU"/>
    <w:next w:val="BodytextRU"/>
    <w:uiPriority w:val="98"/>
    <w:semiHidden/>
    <w:rsid w:val="00897FA5"/>
    <w:pPr>
      <w:ind w:left="851"/>
    </w:pPr>
  </w:style>
  <w:style w:type="paragraph" w:styleId="ListContinue4">
    <w:name w:val="List Continue 4"/>
    <w:basedOn w:val="ZsysbasisRU"/>
    <w:next w:val="BodytextRU"/>
    <w:uiPriority w:val="98"/>
    <w:semiHidden/>
    <w:rsid w:val="00897FA5"/>
    <w:pPr>
      <w:ind w:left="1134"/>
    </w:pPr>
  </w:style>
  <w:style w:type="paragraph" w:styleId="ListContinue5">
    <w:name w:val="List Continue 5"/>
    <w:basedOn w:val="ZsysbasisRU"/>
    <w:next w:val="BodytextRU"/>
    <w:uiPriority w:val="98"/>
    <w:semiHidden/>
    <w:rsid w:val="00897FA5"/>
    <w:pPr>
      <w:ind w:left="1418"/>
    </w:pPr>
  </w:style>
  <w:style w:type="character" w:styleId="IntenseEmphasis">
    <w:name w:val="Intense Emphasis"/>
    <w:basedOn w:val="DefaultParagraphFont"/>
    <w:uiPriority w:val="98"/>
    <w:semiHidden/>
    <w:rsid w:val="00FC3FA5"/>
    <w:rPr>
      <w:b/>
      <w:bCs/>
      <w:i/>
      <w:iCs/>
      <w:color w:val="auto"/>
    </w:rPr>
  </w:style>
  <w:style w:type="paragraph" w:styleId="NormalWeb">
    <w:name w:val="Normal (Web)"/>
    <w:basedOn w:val="ZsysbasisRU"/>
    <w:next w:val="BodytextRU"/>
    <w:uiPriority w:val="98"/>
    <w:semiHidden/>
    <w:rsid w:val="00897FA5"/>
  </w:style>
  <w:style w:type="paragraph" w:styleId="NoteHeading">
    <w:name w:val="Note Heading"/>
    <w:basedOn w:val="ZsysbasisRU"/>
    <w:next w:val="BodytextRU"/>
    <w:uiPriority w:val="98"/>
    <w:semiHidden/>
    <w:rsid w:val="00897FA5"/>
  </w:style>
  <w:style w:type="paragraph" w:styleId="BodyText">
    <w:name w:val="Body Text"/>
    <w:basedOn w:val="ZsysbasisRU"/>
    <w:next w:val="BodytextRU"/>
    <w:link w:val="BodyTextChar"/>
    <w:semiHidden/>
    <w:rsid w:val="00897FA5"/>
    <w:rPr>
      <w:rFonts w:asciiTheme="minorHAnsi" w:hAnsiTheme="minorHAnsi" w:cs="Maiandra GD"/>
      <w:color w:val="000000" w:themeColor="text1"/>
    </w:rPr>
  </w:style>
  <w:style w:type="paragraph" w:styleId="BodyText2">
    <w:name w:val="Body Text 2"/>
    <w:basedOn w:val="ZsysbasisRU"/>
    <w:next w:val="BodytextRU"/>
    <w:link w:val="BodyText2Char"/>
    <w:semiHidden/>
    <w:rsid w:val="00897FA5"/>
    <w:rPr>
      <w:rFonts w:ascii="Maiandra GD" w:hAnsi="Maiandra GD" w:cs="Maiandra GD"/>
      <w:lang w:val="nl-NL"/>
    </w:rPr>
  </w:style>
  <w:style w:type="paragraph" w:styleId="BodyText3">
    <w:name w:val="Body Text 3"/>
    <w:basedOn w:val="ZsysbasisRU"/>
    <w:next w:val="BodytextRU"/>
    <w:uiPriority w:val="98"/>
    <w:semiHidden/>
    <w:rsid w:val="00897FA5"/>
  </w:style>
  <w:style w:type="paragraph" w:styleId="BodyTextFirstIndent">
    <w:name w:val="Body Text First Indent"/>
    <w:basedOn w:val="ZsysbasisRU"/>
    <w:next w:val="BodytextRU"/>
    <w:link w:val="BodyTextFirstIndentChar"/>
    <w:semiHidden/>
    <w:rsid w:val="00897FA5"/>
    <w:pPr>
      <w:ind w:firstLine="360"/>
    </w:pPr>
    <w:rPr>
      <w:rFonts w:asciiTheme="minorHAnsi" w:hAnsiTheme="minorHAnsi" w:cs="Maiandra GD"/>
      <w:color w:val="000000" w:themeColor="text1"/>
    </w:rPr>
  </w:style>
  <w:style w:type="character" w:customStyle="1" w:styleId="BodyTextFirstIndentChar">
    <w:name w:val="Body Text First Indent Char"/>
    <w:basedOn w:val="BodyTextChar"/>
    <w:link w:val="BodyTextFirstIndent"/>
    <w:semiHidden/>
    <w:rsid w:val="00897FA5"/>
    <w:rPr>
      <w:rFonts w:asciiTheme="minorHAnsi" w:hAnsiTheme="minorHAnsi" w:cs="Maiandra GD"/>
      <w:color w:val="000000" w:themeColor="text1"/>
      <w:lang w:val="en-GB"/>
    </w:rPr>
  </w:style>
  <w:style w:type="paragraph" w:styleId="BodyTextIndent">
    <w:name w:val="Body Text Indent"/>
    <w:basedOn w:val="ZsysbasisRU"/>
    <w:next w:val="BodytextRU"/>
    <w:link w:val="BodyTextIndentChar"/>
    <w:semiHidden/>
    <w:rsid w:val="00897FA5"/>
    <w:pPr>
      <w:ind w:left="284"/>
    </w:pPr>
    <w:rPr>
      <w:rFonts w:ascii="Maiandra GD" w:hAnsi="Maiandra GD" w:cs="Maiandra GD"/>
      <w:lang w:val="nl-NL"/>
    </w:rPr>
  </w:style>
  <w:style w:type="character" w:customStyle="1" w:styleId="BodyTextIndentChar">
    <w:name w:val="Body Text Indent Char"/>
    <w:basedOn w:val="DefaultParagraphFont"/>
    <w:link w:val="BodyTextIndent"/>
    <w:semiHidden/>
    <w:rsid w:val="00897FA5"/>
    <w:rPr>
      <w:rFonts w:ascii="Maiandra GD" w:hAnsi="Maiandra GD" w:cs="Maiandra GD"/>
    </w:rPr>
  </w:style>
  <w:style w:type="paragraph" w:styleId="BodyTextFirstIndent2">
    <w:name w:val="Body Text First Indent 2"/>
    <w:basedOn w:val="ZsysbasisRU"/>
    <w:next w:val="BodytextRU"/>
    <w:link w:val="BodyTextFirstIndent2Char"/>
    <w:semiHidden/>
    <w:rsid w:val="00897FA5"/>
    <w:pPr>
      <w:ind w:left="360" w:firstLine="360"/>
    </w:pPr>
    <w:rPr>
      <w:rFonts w:ascii="Maiandra GD" w:hAnsi="Maiandra GD" w:cs="Maiandra GD"/>
      <w:lang w:val="nl-NL"/>
    </w:rPr>
  </w:style>
  <w:style w:type="table" w:styleId="TableProfessional">
    <w:name w:val="Table Professional"/>
    <w:basedOn w:val="TableNorma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ZsysbasisRUChar">
    <w:name w:val="Zsysbasis RU Char"/>
    <w:basedOn w:val="DefaultParagraphFont"/>
    <w:link w:val="ZsysbasisRU"/>
    <w:uiPriority w:val="4"/>
    <w:semiHidden/>
    <w:rsid w:val="00897FA5"/>
    <w:rPr>
      <w:lang w:val="en-GB"/>
    </w:rPr>
  </w:style>
  <w:style w:type="paragraph" w:styleId="NormalIndent">
    <w:name w:val="Normal Indent"/>
    <w:basedOn w:val="ZsysbasisRU"/>
    <w:next w:val="BodytextRU"/>
    <w:uiPriority w:val="98"/>
    <w:semiHidden/>
    <w:rsid w:val="00897FA5"/>
  </w:style>
  <w:style w:type="table" w:styleId="TableColumns1">
    <w:name w:val="Table Columns 1"/>
    <w:basedOn w:val="TableNormal"/>
    <w:semiHidden/>
    <w:rsid w:val="008D7BDD"/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8D7BD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8D7BDD"/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8D7BD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8D7BD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List1">
    <w:name w:val="Table List 1"/>
    <w:basedOn w:val="TableNormal"/>
    <w:semiHidden/>
    <w:rsid w:val="008D7BD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8D7BD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8D7BD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8D7BD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8D7BD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8D7BD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Grid">
    <w:name w:val="Table Grid"/>
    <w:basedOn w:val="TableNormal"/>
    <w:semiHidden/>
    <w:rsid w:val="00BD55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rsid w:val="008D7BD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8D7BD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8D7BD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8D7BD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8D7BD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8D7BD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8D7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Subtle1">
    <w:name w:val="Table Subtle 1"/>
    <w:basedOn w:val="TableNormal"/>
    <w:semiHidden/>
    <w:rsid w:val="008D7BD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8D7BD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aliases w:val="Footnote reference RU"/>
    <w:basedOn w:val="DefaultParagraphFont"/>
    <w:uiPriority w:val="4"/>
    <w:rsid w:val="00CB7600"/>
    <w:rPr>
      <w:vertAlign w:val="superscript"/>
    </w:rPr>
  </w:style>
  <w:style w:type="paragraph" w:styleId="FootnoteText">
    <w:name w:val="footnote text"/>
    <w:aliases w:val="Footnote text RU"/>
    <w:basedOn w:val="ZsysbasisRU"/>
    <w:uiPriority w:val="4"/>
    <w:rsid w:val="00897FA5"/>
    <w:rPr>
      <w:sz w:val="15"/>
    </w:rPr>
  </w:style>
  <w:style w:type="table" w:styleId="TableWeb1">
    <w:name w:val="Table Web 1"/>
    <w:basedOn w:val="TableNormal"/>
    <w:semiHidden/>
    <w:rsid w:val="008D7BD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8D7BD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8D7BD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Strong">
    <w:name w:val="Strong"/>
    <w:basedOn w:val="DefaultParagraphFont"/>
    <w:uiPriority w:val="98"/>
    <w:semiHidden/>
    <w:rsid w:val="00451FDB"/>
    <w:rPr>
      <w:b w:val="0"/>
      <w:bCs w:val="0"/>
    </w:rPr>
  </w:style>
  <w:style w:type="paragraph" w:styleId="Date">
    <w:name w:val="Date"/>
    <w:basedOn w:val="ZsysbasisRU"/>
    <w:next w:val="BodytextRU"/>
    <w:uiPriority w:val="98"/>
    <w:semiHidden/>
    <w:rsid w:val="00897FA5"/>
  </w:style>
  <w:style w:type="paragraph" w:styleId="PlainText">
    <w:name w:val="Plain Text"/>
    <w:basedOn w:val="ZsysbasisRU"/>
    <w:next w:val="BodytextRU"/>
    <w:uiPriority w:val="98"/>
    <w:semiHidden/>
    <w:rsid w:val="00897FA5"/>
  </w:style>
  <w:style w:type="paragraph" w:styleId="BalloonText">
    <w:name w:val="Balloon Text"/>
    <w:basedOn w:val="ZsysbasisRU"/>
    <w:next w:val="BodytextRU"/>
    <w:uiPriority w:val="98"/>
    <w:semiHidden/>
    <w:rsid w:val="00897FA5"/>
  </w:style>
  <w:style w:type="paragraph" w:styleId="Caption">
    <w:name w:val="caption"/>
    <w:aliases w:val="Caption RU"/>
    <w:basedOn w:val="ZsysbasisRU"/>
    <w:next w:val="BodytextRU"/>
    <w:uiPriority w:val="4"/>
    <w:rsid w:val="00897FA5"/>
  </w:style>
  <w:style w:type="character" w:customStyle="1" w:styleId="CommentTextChar">
    <w:name w:val="Comment Text Char"/>
    <w:basedOn w:val="ZsysbasisRUChar"/>
    <w:link w:val="CommentText"/>
    <w:semiHidden/>
    <w:rsid w:val="00897FA5"/>
    <w:rPr>
      <w:rFonts w:asciiTheme="minorHAnsi" w:hAnsiTheme="minorHAnsi" w:cs="Maiandra GD"/>
      <w:color w:val="000000" w:themeColor="text1"/>
      <w:lang w:val="en-GB"/>
    </w:rPr>
  </w:style>
  <w:style w:type="paragraph" w:styleId="DocumentMap">
    <w:name w:val="Document Map"/>
    <w:basedOn w:val="ZsysbasisRU"/>
    <w:next w:val="BodytextRU"/>
    <w:uiPriority w:val="98"/>
    <w:semiHidden/>
    <w:rsid w:val="00897FA5"/>
  </w:style>
  <w:style w:type="table" w:styleId="LightShading-Accent5">
    <w:name w:val="Light Shading Accent 5"/>
    <w:basedOn w:val="TableNormal"/>
    <w:uiPriority w:val="60"/>
    <w:semiHidden/>
    <w:rsid w:val="00E07762"/>
    <w:pPr>
      <w:spacing w:line="240" w:lineRule="auto"/>
    </w:pPr>
    <w:rPr>
      <w:color w:val="6A170C" w:themeColor="accent5" w:themeShade="BF"/>
    </w:rPr>
    <w:tblPr>
      <w:tblStyleRowBandSize w:val="1"/>
      <w:tblStyleColBandSize w:val="1"/>
      <w:tblBorders>
        <w:top w:val="single" w:sz="8" w:space="0" w:color="8F2011" w:themeColor="accent5"/>
        <w:bottom w:val="single" w:sz="8" w:space="0" w:color="8F201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2011" w:themeColor="accent5"/>
          <w:left w:val="nil"/>
          <w:bottom w:val="single" w:sz="8" w:space="0" w:color="8F201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F2011" w:themeColor="accent5"/>
          <w:left w:val="nil"/>
          <w:bottom w:val="single" w:sz="8" w:space="0" w:color="8F201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B9B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B9B1" w:themeFill="accent5" w:themeFillTint="3F"/>
      </w:tcPr>
    </w:tblStylePr>
  </w:style>
  <w:style w:type="paragraph" w:styleId="EndnoteText">
    <w:name w:val="endnote text"/>
    <w:aliases w:val="End note text RU"/>
    <w:basedOn w:val="ZsysbasisRU"/>
    <w:next w:val="BodytextRU"/>
    <w:uiPriority w:val="4"/>
    <w:rsid w:val="00897FA5"/>
  </w:style>
  <w:style w:type="paragraph" w:styleId="IndexHeading">
    <w:name w:val="index heading"/>
    <w:basedOn w:val="ZsysbasisRU"/>
    <w:next w:val="BodytextRU"/>
    <w:uiPriority w:val="98"/>
    <w:semiHidden/>
    <w:rsid w:val="00897FA5"/>
  </w:style>
  <w:style w:type="paragraph" w:styleId="TOAHeading">
    <w:name w:val="toa heading"/>
    <w:basedOn w:val="ZsysbasisRU"/>
    <w:next w:val="BodytextRU"/>
    <w:uiPriority w:val="98"/>
    <w:semiHidden/>
    <w:rsid w:val="00897FA5"/>
  </w:style>
  <w:style w:type="paragraph" w:styleId="ListBullet5">
    <w:name w:val="List Bullet 5"/>
    <w:basedOn w:val="ZsysbasisRU"/>
    <w:next w:val="BodytextRU"/>
    <w:uiPriority w:val="98"/>
    <w:semiHidden/>
    <w:rsid w:val="00897FA5"/>
    <w:pPr>
      <w:numPr>
        <w:numId w:val="14"/>
      </w:numPr>
      <w:ind w:left="1491" w:hanging="357"/>
    </w:pPr>
  </w:style>
  <w:style w:type="paragraph" w:styleId="MacroText">
    <w:name w:val="macro"/>
    <w:basedOn w:val="ZsysbasisRU"/>
    <w:next w:val="BodytextRU"/>
    <w:uiPriority w:val="98"/>
    <w:semiHidden/>
    <w:rsid w:val="00897FA5"/>
  </w:style>
  <w:style w:type="paragraph" w:styleId="CommentText">
    <w:name w:val="annotation text"/>
    <w:basedOn w:val="ZsysbasisRU"/>
    <w:next w:val="BodytextRU"/>
    <w:link w:val="CommentTextChar"/>
    <w:semiHidden/>
    <w:rsid w:val="00897FA5"/>
    <w:rPr>
      <w:rFonts w:asciiTheme="minorHAnsi" w:hAnsiTheme="minorHAnsi" w:cs="Maiandra GD"/>
      <w:color w:val="000000" w:themeColor="text1"/>
    </w:rPr>
  </w:style>
  <w:style w:type="character" w:styleId="IntenseReference">
    <w:name w:val="Intense Reference"/>
    <w:basedOn w:val="DefaultParagraphFont"/>
    <w:uiPriority w:val="98"/>
    <w:semiHidden/>
    <w:rsid w:val="00FC3FA5"/>
    <w:rPr>
      <w:b/>
      <w:bCs/>
      <w:smallCaps/>
      <w:color w:val="auto"/>
      <w:spacing w:val="5"/>
      <w:u w:val="single"/>
    </w:rPr>
  </w:style>
  <w:style w:type="character" w:styleId="CommentReference">
    <w:name w:val="annotation reference"/>
    <w:basedOn w:val="DefaultParagraphFont"/>
    <w:uiPriority w:val="98"/>
    <w:semiHidden/>
    <w:rsid w:val="0020607F"/>
    <w:rPr>
      <w:sz w:val="18"/>
      <w:szCs w:val="18"/>
    </w:rPr>
  </w:style>
  <w:style w:type="paragraph" w:customStyle="1" w:styleId="Liststandard1stlevelRU">
    <w:name w:val="List standard 1st level RU"/>
    <w:basedOn w:val="ZsysbasisRU"/>
    <w:uiPriority w:val="4"/>
    <w:qFormat/>
    <w:rsid w:val="00897FA5"/>
    <w:pPr>
      <w:numPr>
        <w:numId w:val="8"/>
      </w:numPr>
    </w:pPr>
  </w:style>
  <w:style w:type="paragraph" w:customStyle="1" w:styleId="Liststandard2ndlevelRU">
    <w:name w:val="List standard 2nd level RU"/>
    <w:basedOn w:val="ZsysbasisRU"/>
    <w:uiPriority w:val="4"/>
    <w:qFormat/>
    <w:rsid w:val="00897FA5"/>
    <w:pPr>
      <w:numPr>
        <w:ilvl w:val="1"/>
        <w:numId w:val="8"/>
      </w:numPr>
    </w:pPr>
  </w:style>
  <w:style w:type="paragraph" w:customStyle="1" w:styleId="Liststandard3rdlevelRU">
    <w:name w:val="List standard 3rd level RU"/>
    <w:basedOn w:val="ZsysbasisRU"/>
    <w:uiPriority w:val="4"/>
    <w:qFormat/>
    <w:rsid w:val="00897FA5"/>
    <w:pPr>
      <w:numPr>
        <w:ilvl w:val="2"/>
        <w:numId w:val="8"/>
      </w:numPr>
    </w:pPr>
  </w:style>
  <w:style w:type="paragraph" w:customStyle="1" w:styleId="Listbullet1stlevelRU">
    <w:name w:val="List bullet 1st level RU"/>
    <w:basedOn w:val="ZsysbasisRU"/>
    <w:uiPriority w:val="4"/>
    <w:qFormat/>
    <w:rsid w:val="00897FA5"/>
    <w:pPr>
      <w:numPr>
        <w:numId w:val="1"/>
      </w:numPr>
    </w:pPr>
  </w:style>
  <w:style w:type="paragraph" w:customStyle="1" w:styleId="Listbullet2ndlevelRU">
    <w:name w:val="List bullet 2nd level RU"/>
    <w:basedOn w:val="ZsysbasisRU"/>
    <w:uiPriority w:val="4"/>
    <w:qFormat/>
    <w:rsid w:val="00897FA5"/>
    <w:pPr>
      <w:numPr>
        <w:ilvl w:val="1"/>
        <w:numId w:val="1"/>
      </w:numPr>
    </w:pPr>
  </w:style>
  <w:style w:type="paragraph" w:customStyle="1" w:styleId="Listbullet3rdlevelRU">
    <w:name w:val="List bullet 3rd level RU"/>
    <w:basedOn w:val="ZsysbasisRU"/>
    <w:uiPriority w:val="4"/>
    <w:qFormat/>
    <w:rsid w:val="00897FA5"/>
    <w:pPr>
      <w:numPr>
        <w:ilvl w:val="2"/>
        <w:numId w:val="1"/>
      </w:numPr>
    </w:pPr>
  </w:style>
  <w:style w:type="numbering" w:customStyle="1" w:styleId="ListbulletRU">
    <w:name w:val="List bullet RU"/>
    <w:uiPriority w:val="4"/>
    <w:semiHidden/>
    <w:rsid w:val="005017F3"/>
    <w:pPr>
      <w:numPr>
        <w:numId w:val="1"/>
      </w:numPr>
    </w:pPr>
  </w:style>
  <w:style w:type="paragraph" w:customStyle="1" w:styleId="Listlowercaseletter1stlevelRU">
    <w:name w:val="List lowercase letter 1st level RU"/>
    <w:basedOn w:val="ZsysbasisRU"/>
    <w:uiPriority w:val="4"/>
    <w:qFormat/>
    <w:rsid w:val="00897FA5"/>
    <w:pPr>
      <w:numPr>
        <w:ilvl w:val="1"/>
        <w:numId w:val="26"/>
      </w:numPr>
      <w:ind w:left="170"/>
    </w:pPr>
  </w:style>
  <w:style w:type="paragraph" w:customStyle="1" w:styleId="Listlowercaseletter2ndlevelRU">
    <w:name w:val="List lowercase letter 2nd level RU"/>
    <w:basedOn w:val="ZsysbasisRU"/>
    <w:uiPriority w:val="4"/>
    <w:qFormat/>
    <w:rsid w:val="00897FA5"/>
    <w:pPr>
      <w:numPr>
        <w:ilvl w:val="2"/>
        <w:numId w:val="26"/>
      </w:numPr>
      <w:ind w:left="340"/>
    </w:pPr>
  </w:style>
  <w:style w:type="paragraph" w:customStyle="1" w:styleId="Listlowercaseletter3rdlevelRU">
    <w:name w:val="List lowercase letter 3rd level RU"/>
    <w:basedOn w:val="ZsysbasisRU"/>
    <w:uiPriority w:val="4"/>
    <w:qFormat/>
    <w:rsid w:val="00897FA5"/>
    <w:pPr>
      <w:numPr>
        <w:ilvl w:val="3"/>
        <w:numId w:val="26"/>
      </w:numPr>
      <w:ind w:left="510"/>
    </w:pPr>
  </w:style>
  <w:style w:type="paragraph" w:customStyle="1" w:styleId="Listnumber1stlevelRU">
    <w:name w:val="List number 1st level RU"/>
    <w:basedOn w:val="ZsysbasisRU"/>
    <w:uiPriority w:val="4"/>
    <w:qFormat/>
    <w:rsid w:val="00897FA5"/>
    <w:pPr>
      <w:numPr>
        <w:ilvl w:val="1"/>
        <w:numId w:val="27"/>
      </w:numPr>
      <w:ind w:left="170"/>
    </w:pPr>
  </w:style>
  <w:style w:type="paragraph" w:customStyle="1" w:styleId="Listnumber2ndlevelRU">
    <w:name w:val="List number 2nd level RU"/>
    <w:basedOn w:val="ZsysbasisRU"/>
    <w:uiPriority w:val="4"/>
    <w:qFormat/>
    <w:rsid w:val="00897FA5"/>
    <w:pPr>
      <w:numPr>
        <w:ilvl w:val="2"/>
        <w:numId w:val="27"/>
      </w:numPr>
      <w:ind w:left="340"/>
    </w:pPr>
  </w:style>
  <w:style w:type="paragraph" w:customStyle="1" w:styleId="Listnumber3rdlevelRU">
    <w:name w:val="List number 3rd level RU"/>
    <w:basedOn w:val="ZsysbasisRU"/>
    <w:uiPriority w:val="4"/>
    <w:qFormat/>
    <w:rsid w:val="00897FA5"/>
    <w:pPr>
      <w:numPr>
        <w:ilvl w:val="3"/>
        <w:numId w:val="27"/>
      </w:numPr>
      <w:ind w:left="510"/>
    </w:pPr>
  </w:style>
  <w:style w:type="paragraph" w:customStyle="1" w:styleId="Listopenbullet1stlevelRU">
    <w:name w:val="List open bullet 1st level RU"/>
    <w:basedOn w:val="ZsysbasisRU"/>
    <w:uiPriority w:val="4"/>
    <w:rsid w:val="00897FA5"/>
    <w:pPr>
      <w:numPr>
        <w:numId w:val="2"/>
      </w:numPr>
    </w:pPr>
  </w:style>
  <w:style w:type="paragraph" w:customStyle="1" w:styleId="Listopenbullet2ndlevelRU">
    <w:name w:val="List open bullet 2nd level RU"/>
    <w:basedOn w:val="ZsysbasisRU"/>
    <w:uiPriority w:val="4"/>
    <w:rsid w:val="00897FA5"/>
    <w:pPr>
      <w:numPr>
        <w:ilvl w:val="1"/>
        <w:numId w:val="2"/>
      </w:numPr>
    </w:pPr>
  </w:style>
  <w:style w:type="paragraph" w:customStyle="1" w:styleId="Listopenbullet3rdlevelRU">
    <w:name w:val="List open bullet 3rd level RU"/>
    <w:basedOn w:val="ZsysbasisRU"/>
    <w:uiPriority w:val="4"/>
    <w:rsid w:val="00897FA5"/>
    <w:pPr>
      <w:numPr>
        <w:ilvl w:val="2"/>
        <w:numId w:val="2"/>
      </w:numPr>
    </w:pPr>
  </w:style>
  <w:style w:type="numbering" w:customStyle="1" w:styleId="ListopenbulletRU">
    <w:name w:val="List open bullet RU"/>
    <w:uiPriority w:val="4"/>
    <w:semiHidden/>
    <w:rsid w:val="00957CCB"/>
    <w:pPr>
      <w:numPr>
        <w:numId w:val="2"/>
      </w:numPr>
    </w:pPr>
  </w:style>
  <w:style w:type="paragraph" w:customStyle="1" w:styleId="Listdash1stlevelRU">
    <w:name w:val="List dash 1st level RU"/>
    <w:basedOn w:val="ZsysbasisRU"/>
    <w:uiPriority w:val="4"/>
    <w:qFormat/>
    <w:rsid w:val="00897FA5"/>
    <w:pPr>
      <w:numPr>
        <w:numId w:val="3"/>
      </w:numPr>
    </w:pPr>
  </w:style>
  <w:style w:type="paragraph" w:customStyle="1" w:styleId="Listdash2ndlevelRU">
    <w:name w:val="List dash 2nd level RU"/>
    <w:basedOn w:val="ZsysbasisRU"/>
    <w:uiPriority w:val="4"/>
    <w:qFormat/>
    <w:rsid w:val="00897FA5"/>
    <w:pPr>
      <w:numPr>
        <w:ilvl w:val="1"/>
        <w:numId w:val="3"/>
      </w:numPr>
    </w:pPr>
  </w:style>
  <w:style w:type="paragraph" w:customStyle="1" w:styleId="Listdash3rdlevelRU">
    <w:name w:val="List dash 3rd level RU"/>
    <w:basedOn w:val="ZsysbasisRU"/>
    <w:uiPriority w:val="4"/>
    <w:qFormat/>
    <w:rsid w:val="00897FA5"/>
    <w:pPr>
      <w:numPr>
        <w:ilvl w:val="2"/>
        <w:numId w:val="3"/>
      </w:numPr>
    </w:pPr>
  </w:style>
  <w:style w:type="numbering" w:customStyle="1" w:styleId="ListdashRU">
    <w:name w:val="List dash RU"/>
    <w:uiPriority w:val="4"/>
    <w:semiHidden/>
    <w:rsid w:val="00B01DA1"/>
    <w:pPr>
      <w:numPr>
        <w:numId w:val="3"/>
      </w:numPr>
    </w:pPr>
  </w:style>
  <w:style w:type="character" w:styleId="BookTitle">
    <w:name w:val="Book Title"/>
    <w:basedOn w:val="DefaultParagraphFont"/>
    <w:uiPriority w:val="98"/>
    <w:semiHidden/>
    <w:rsid w:val="00E07762"/>
    <w:rPr>
      <w:b/>
      <w:bCs/>
      <w:smallCaps/>
      <w:spacing w:val="5"/>
    </w:rPr>
  </w:style>
  <w:style w:type="character" w:styleId="PlaceholderText">
    <w:name w:val="Placeholder Text"/>
    <w:basedOn w:val="zsysVeldMarkering"/>
    <w:uiPriority w:val="98"/>
    <w:semiHidden/>
    <w:rsid w:val="004C51F8"/>
    <w:rPr>
      <w:color w:val="000000"/>
      <w:bdr w:val="none" w:sz="0" w:space="0" w:color="auto"/>
      <w:shd w:val="clear" w:color="auto" w:fill="FFFF00"/>
    </w:rPr>
  </w:style>
  <w:style w:type="character" w:styleId="SubtleReference">
    <w:name w:val="Subtle Reference"/>
    <w:basedOn w:val="DefaultParagraphFont"/>
    <w:uiPriority w:val="98"/>
    <w:semiHidden/>
    <w:rsid w:val="008736AE"/>
    <w:rPr>
      <w:smallCaps/>
      <w:color w:val="auto"/>
      <w:u w:val="single"/>
    </w:rPr>
  </w:style>
  <w:style w:type="character" w:styleId="SubtleEmphasis">
    <w:name w:val="Subtle Emphasis"/>
    <w:basedOn w:val="DefaultParagraphFont"/>
    <w:uiPriority w:val="98"/>
    <w:semiHidden/>
    <w:rsid w:val="00FC3FA5"/>
    <w:rPr>
      <w:i/>
      <w:iCs/>
      <w:color w:val="auto"/>
    </w:rPr>
  </w:style>
  <w:style w:type="table" w:styleId="LightShading-Accent4">
    <w:name w:val="Light Shading Accent 4"/>
    <w:basedOn w:val="TableNormal"/>
    <w:uiPriority w:val="60"/>
    <w:semiHidden/>
    <w:rsid w:val="00E07762"/>
    <w:pPr>
      <w:spacing w:line="240" w:lineRule="auto"/>
    </w:pPr>
    <w:rPr>
      <w:color w:val="F0000B" w:themeColor="accent4" w:themeShade="BF"/>
    </w:rPr>
    <w:tblPr>
      <w:tblStyleRowBandSize w:val="1"/>
      <w:tblStyleColBandSize w:val="1"/>
      <w:tblBorders>
        <w:top w:val="single" w:sz="8" w:space="0" w:color="FF424B" w:themeColor="accent4"/>
        <w:bottom w:val="single" w:sz="8" w:space="0" w:color="FF424B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24B" w:themeColor="accent4"/>
          <w:left w:val="nil"/>
          <w:bottom w:val="single" w:sz="8" w:space="0" w:color="FF424B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24B" w:themeColor="accent4"/>
          <w:left w:val="nil"/>
          <w:bottom w:val="single" w:sz="8" w:space="0" w:color="FF424B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0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0D2" w:themeFill="accent4" w:themeFillTint="3F"/>
      </w:tcPr>
    </w:tblStylePr>
  </w:style>
  <w:style w:type="table" w:styleId="LightShading-Accent3">
    <w:name w:val="Light Shading Accent 3"/>
    <w:basedOn w:val="TableNormal"/>
    <w:uiPriority w:val="60"/>
    <w:semiHidden/>
    <w:rsid w:val="00E07762"/>
    <w:pPr>
      <w:spacing w:line="240" w:lineRule="auto"/>
    </w:pPr>
    <w:rPr>
      <w:color w:val="560A03" w:themeColor="accent3" w:themeShade="BF"/>
    </w:rPr>
    <w:tblPr>
      <w:tblStyleRowBandSize w:val="1"/>
      <w:tblStyleColBandSize w:val="1"/>
      <w:tblBorders>
        <w:top w:val="single" w:sz="8" w:space="0" w:color="730E04" w:themeColor="accent3"/>
        <w:bottom w:val="single" w:sz="8" w:space="0" w:color="730E0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0E04" w:themeColor="accent3"/>
          <w:left w:val="nil"/>
          <w:bottom w:val="single" w:sz="8" w:space="0" w:color="730E0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0E04" w:themeColor="accent3"/>
          <w:left w:val="nil"/>
          <w:bottom w:val="single" w:sz="8" w:space="0" w:color="730E0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A9A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A9A1" w:themeFill="accent3" w:themeFillTint="3F"/>
      </w:tcPr>
    </w:tblStylePr>
  </w:style>
  <w:style w:type="table" w:styleId="LightShading-Accent2">
    <w:name w:val="Light Shading Accent 2"/>
    <w:basedOn w:val="TableNormal"/>
    <w:uiPriority w:val="60"/>
    <w:semiHidden/>
    <w:rsid w:val="00E07762"/>
    <w:pPr>
      <w:spacing w:line="240" w:lineRule="auto"/>
    </w:pPr>
    <w:rPr>
      <w:color w:val="8E2413" w:themeColor="accent2" w:themeShade="BF"/>
    </w:rPr>
    <w:tblPr>
      <w:tblStyleRowBandSize w:val="1"/>
      <w:tblStyleColBandSize w:val="1"/>
      <w:tblBorders>
        <w:top w:val="single" w:sz="8" w:space="0" w:color="BE311A" w:themeColor="accent2"/>
        <w:bottom w:val="single" w:sz="8" w:space="0" w:color="BE311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311A" w:themeColor="accent2"/>
          <w:left w:val="nil"/>
          <w:bottom w:val="single" w:sz="8" w:space="0" w:color="BE311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311A" w:themeColor="accent2"/>
          <w:left w:val="nil"/>
          <w:bottom w:val="single" w:sz="8" w:space="0" w:color="BE311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6B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6BF" w:themeFill="accent2" w:themeFillTint="3F"/>
      </w:tcPr>
    </w:tblStylePr>
  </w:style>
  <w:style w:type="table" w:styleId="LightGrid-Accent6">
    <w:name w:val="Light Grid Accent 6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4A0004" w:themeColor="accent6"/>
        <w:left w:val="single" w:sz="8" w:space="0" w:color="4A0004" w:themeColor="accent6"/>
        <w:bottom w:val="single" w:sz="8" w:space="0" w:color="4A0004" w:themeColor="accent6"/>
        <w:right w:val="single" w:sz="8" w:space="0" w:color="4A0004" w:themeColor="accent6"/>
        <w:insideH w:val="single" w:sz="8" w:space="0" w:color="4A0004" w:themeColor="accent6"/>
        <w:insideV w:val="single" w:sz="8" w:space="0" w:color="4A000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0004" w:themeColor="accent6"/>
          <w:left w:val="single" w:sz="8" w:space="0" w:color="4A0004" w:themeColor="accent6"/>
          <w:bottom w:val="single" w:sz="18" w:space="0" w:color="4A0004" w:themeColor="accent6"/>
          <w:right w:val="single" w:sz="8" w:space="0" w:color="4A0004" w:themeColor="accent6"/>
          <w:insideH w:val="nil"/>
          <w:insideV w:val="single" w:sz="8" w:space="0" w:color="4A000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0004" w:themeColor="accent6"/>
          <w:left w:val="single" w:sz="8" w:space="0" w:color="4A0004" w:themeColor="accent6"/>
          <w:bottom w:val="single" w:sz="8" w:space="0" w:color="4A0004" w:themeColor="accent6"/>
          <w:right w:val="single" w:sz="8" w:space="0" w:color="4A0004" w:themeColor="accent6"/>
          <w:insideH w:val="nil"/>
          <w:insideV w:val="single" w:sz="8" w:space="0" w:color="4A000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0004" w:themeColor="accent6"/>
          <w:left w:val="single" w:sz="8" w:space="0" w:color="4A0004" w:themeColor="accent6"/>
          <w:bottom w:val="single" w:sz="8" w:space="0" w:color="4A0004" w:themeColor="accent6"/>
          <w:right w:val="single" w:sz="8" w:space="0" w:color="4A0004" w:themeColor="accent6"/>
        </w:tcBorders>
      </w:tcPr>
    </w:tblStylePr>
    <w:tblStylePr w:type="band1Vert">
      <w:tblPr/>
      <w:tcPr>
        <w:tcBorders>
          <w:top w:val="single" w:sz="8" w:space="0" w:color="4A0004" w:themeColor="accent6"/>
          <w:left w:val="single" w:sz="8" w:space="0" w:color="4A0004" w:themeColor="accent6"/>
          <w:bottom w:val="single" w:sz="8" w:space="0" w:color="4A0004" w:themeColor="accent6"/>
          <w:right w:val="single" w:sz="8" w:space="0" w:color="4A0004" w:themeColor="accent6"/>
        </w:tcBorders>
        <w:shd w:val="clear" w:color="auto" w:fill="FF9398" w:themeFill="accent6" w:themeFillTint="3F"/>
      </w:tcPr>
    </w:tblStylePr>
    <w:tblStylePr w:type="band1Horz">
      <w:tblPr/>
      <w:tcPr>
        <w:tcBorders>
          <w:top w:val="single" w:sz="8" w:space="0" w:color="4A0004" w:themeColor="accent6"/>
          <w:left w:val="single" w:sz="8" w:space="0" w:color="4A0004" w:themeColor="accent6"/>
          <w:bottom w:val="single" w:sz="8" w:space="0" w:color="4A0004" w:themeColor="accent6"/>
          <w:right w:val="single" w:sz="8" w:space="0" w:color="4A0004" w:themeColor="accent6"/>
          <w:insideV w:val="single" w:sz="8" w:space="0" w:color="4A0004" w:themeColor="accent6"/>
        </w:tcBorders>
        <w:shd w:val="clear" w:color="auto" w:fill="FF9398" w:themeFill="accent6" w:themeFillTint="3F"/>
      </w:tcPr>
    </w:tblStylePr>
    <w:tblStylePr w:type="band2Horz">
      <w:tblPr/>
      <w:tcPr>
        <w:tcBorders>
          <w:top w:val="single" w:sz="8" w:space="0" w:color="4A0004" w:themeColor="accent6"/>
          <w:left w:val="single" w:sz="8" w:space="0" w:color="4A0004" w:themeColor="accent6"/>
          <w:bottom w:val="single" w:sz="8" w:space="0" w:color="4A0004" w:themeColor="accent6"/>
          <w:right w:val="single" w:sz="8" w:space="0" w:color="4A0004" w:themeColor="accent6"/>
          <w:insideV w:val="single" w:sz="8" w:space="0" w:color="4A0004" w:themeColor="accent6"/>
        </w:tcBorders>
      </w:tcPr>
    </w:tblStylePr>
  </w:style>
  <w:style w:type="table" w:styleId="LightGrid-Accent5">
    <w:name w:val="Light Grid Accent 5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8F2011" w:themeColor="accent5"/>
        <w:left w:val="single" w:sz="8" w:space="0" w:color="8F2011" w:themeColor="accent5"/>
        <w:bottom w:val="single" w:sz="8" w:space="0" w:color="8F2011" w:themeColor="accent5"/>
        <w:right w:val="single" w:sz="8" w:space="0" w:color="8F2011" w:themeColor="accent5"/>
        <w:insideH w:val="single" w:sz="8" w:space="0" w:color="8F2011" w:themeColor="accent5"/>
        <w:insideV w:val="single" w:sz="8" w:space="0" w:color="8F201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2011" w:themeColor="accent5"/>
          <w:left w:val="single" w:sz="8" w:space="0" w:color="8F2011" w:themeColor="accent5"/>
          <w:bottom w:val="single" w:sz="18" w:space="0" w:color="8F2011" w:themeColor="accent5"/>
          <w:right w:val="single" w:sz="8" w:space="0" w:color="8F2011" w:themeColor="accent5"/>
          <w:insideH w:val="nil"/>
          <w:insideV w:val="single" w:sz="8" w:space="0" w:color="8F201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F2011" w:themeColor="accent5"/>
          <w:left w:val="single" w:sz="8" w:space="0" w:color="8F2011" w:themeColor="accent5"/>
          <w:bottom w:val="single" w:sz="8" w:space="0" w:color="8F2011" w:themeColor="accent5"/>
          <w:right w:val="single" w:sz="8" w:space="0" w:color="8F2011" w:themeColor="accent5"/>
          <w:insideH w:val="nil"/>
          <w:insideV w:val="single" w:sz="8" w:space="0" w:color="8F201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F2011" w:themeColor="accent5"/>
          <w:left w:val="single" w:sz="8" w:space="0" w:color="8F2011" w:themeColor="accent5"/>
          <w:bottom w:val="single" w:sz="8" w:space="0" w:color="8F2011" w:themeColor="accent5"/>
          <w:right w:val="single" w:sz="8" w:space="0" w:color="8F2011" w:themeColor="accent5"/>
        </w:tcBorders>
      </w:tcPr>
    </w:tblStylePr>
    <w:tblStylePr w:type="band1Vert">
      <w:tblPr/>
      <w:tcPr>
        <w:tcBorders>
          <w:top w:val="single" w:sz="8" w:space="0" w:color="8F2011" w:themeColor="accent5"/>
          <w:left w:val="single" w:sz="8" w:space="0" w:color="8F2011" w:themeColor="accent5"/>
          <w:bottom w:val="single" w:sz="8" w:space="0" w:color="8F2011" w:themeColor="accent5"/>
          <w:right w:val="single" w:sz="8" w:space="0" w:color="8F2011" w:themeColor="accent5"/>
        </w:tcBorders>
        <w:shd w:val="clear" w:color="auto" w:fill="F5B9B1" w:themeFill="accent5" w:themeFillTint="3F"/>
      </w:tcPr>
    </w:tblStylePr>
    <w:tblStylePr w:type="band1Horz">
      <w:tblPr/>
      <w:tcPr>
        <w:tcBorders>
          <w:top w:val="single" w:sz="8" w:space="0" w:color="8F2011" w:themeColor="accent5"/>
          <w:left w:val="single" w:sz="8" w:space="0" w:color="8F2011" w:themeColor="accent5"/>
          <w:bottom w:val="single" w:sz="8" w:space="0" w:color="8F2011" w:themeColor="accent5"/>
          <w:right w:val="single" w:sz="8" w:space="0" w:color="8F2011" w:themeColor="accent5"/>
          <w:insideV w:val="single" w:sz="8" w:space="0" w:color="8F2011" w:themeColor="accent5"/>
        </w:tcBorders>
        <w:shd w:val="clear" w:color="auto" w:fill="F5B9B1" w:themeFill="accent5" w:themeFillTint="3F"/>
      </w:tcPr>
    </w:tblStylePr>
    <w:tblStylePr w:type="band2Horz">
      <w:tblPr/>
      <w:tcPr>
        <w:tcBorders>
          <w:top w:val="single" w:sz="8" w:space="0" w:color="8F2011" w:themeColor="accent5"/>
          <w:left w:val="single" w:sz="8" w:space="0" w:color="8F2011" w:themeColor="accent5"/>
          <w:bottom w:val="single" w:sz="8" w:space="0" w:color="8F2011" w:themeColor="accent5"/>
          <w:right w:val="single" w:sz="8" w:space="0" w:color="8F2011" w:themeColor="accent5"/>
          <w:insideV w:val="single" w:sz="8" w:space="0" w:color="8F2011" w:themeColor="accent5"/>
        </w:tcBorders>
      </w:tcPr>
    </w:tblStylePr>
  </w:style>
  <w:style w:type="table" w:styleId="LightGrid-Accent4">
    <w:name w:val="Light Grid Accent 4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424B" w:themeColor="accent4"/>
        <w:left w:val="single" w:sz="8" w:space="0" w:color="FF424B" w:themeColor="accent4"/>
        <w:bottom w:val="single" w:sz="8" w:space="0" w:color="FF424B" w:themeColor="accent4"/>
        <w:right w:val="single" w:sz="8" w:space="0" w:color="FF424B" w:themeColor="accent4"/>
        <w:insideH w:val="single" w:sz="8" w:space="0" w:color="FF424B" w:themeColor="accent4"/>
        <w:insideV w:val="single" w:sz="8" w:space="0" w:color="FF424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24B" w:themeColor="accent4"/>
          <w:left w:val="single" w:sz="8" w:space="0" w:color="FF424B" w:themeColor="accent4"/>
          <w:bottom w:val="single" w:sz="18" w:space="0" w:color="FF424B" w:themeColor="accent4"/>
          <w:right w:val="single" w:sz="8" w:space="0" w:color="FF424B" w:themeColor="accent4"/>
          <w:insideH w:val="nil"/>
          <w:insideV w:val="single" w:sz="8" w:space="0" w:color="FF424B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424B" w:themeColor="accent4"/>
          <w:left w:val="single" w:sz="8" w:space="0" w:color="FF424B" w:themeColor="accent4"/>
          <w:bottom w:val="single" w:sz="8" w:space="0" w:color="FF424B" w:themeColor="accent4"/>
          <w:right w:val="single" w:sz="8" w:space="0" w:color="FF424B" w:themeColor="accent4"/>
          <w:insideH w:val="nil"/>
          <w:insideV w:val="single" w:sz="8" w:space="0" w:color="FF424B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24B" w:themeColor="accent4"/>
          <w:left w:val="single" w:sz="8" w:space="0" w:color="FF424B" w:themeColor="accent4"/>
          <w:bottom w:val="single" w:sz="8" w:space="0" w:color="FF424B" w:themeColor="accent4"/>
          <w:right w:val="single" w:sz="8" w:space="0" w:color="FF424B" w:themeColor="accent4"/>
        </w:tcBorders>
      </w:tcPr>
    </w:tblStylePr>
    <w:tblStylePr w:type="band1Vert">
      <w:tblPr/>
      <w:tcPr>
        <w:tcBorders>
          <w:top w:val="single" w:sz="8" w:space="0" w:color="FF424B" w:themeColor="accent4"/>
          <w:left w:val="single" w:sz="8" w:space="0" w:color="FF424B" w:themeColor="accent4"/>
          <w:bottom w:val="single" w:sz="8" w:space="0" w:color="FF424B" w:themeColor="accent4"/>
          <w:right w:val="single" w:sz="8" w:space="0" w:color="FF424B" w:themeColor="accent4"/>
        </w:tcBorders>
        <w:shd w:val="clear" w:color="auto" w:fill="FFD0D2" w:themeFill="accent4" w:themeFillTint="3F"/>
      </w:tcPr>
    </w:tblStylePr>
    <w:tblStylePr w:type="band1Horz">
      <w:tblPr/>
      <w:tcPr>
        <w:tcBorders>
          <w:top w:val="single" w:sz="8" w:space="0" w:color="FF424B" w:themeColor="accent4"/>
          <w:left w:val="single" w:sz="8" w:space="0" w:color="FF424B" w:themeColor="accent4"/>
          <w:bottom w:val="single" w:sz="8" w:space="0" w:color="FF424B" w:themeColor="accent4"/>
          <w:right w:val="single" w:sz="8" w:space="0" w:color="FF424B" w:themeColor="accent4"/>
          <w:insideV w:val="single" w:sz="8" w:space="0" w:color="FF424B" w:themeColor="accent4"/>
        </w:tcBorders>
        <w:shd w:val="clear" w:color="auto" w:fill="FFD0D2" w:themeFill="accent4" w:themeFillTint="3F"/>
      </w:tcPr>
    </w:tblStylePr>
    <w:tblStylePr w:type="band2Horz">
      <w:tblPr/>
      <w:tcPr>
        <w:tcBorders>
          <w:top w:val="single" w:sz="8" w:space="0" w:color="FF424B" w:themeColor="accent4"/>
          <w:left w:val="single" w:sz="8" w:space="0" w:color="FF424B" w:themeColor="accent4"/>
          <w:bottom w:val="single" w:sz="8" w:space="0" w:color="FF424B" w:themeColor="accent4"/>
          <w:right w:val="single" w:sz="8" w:space="0" w:color="FF424B" w:themeColor="accent4"/>
          <w:insideV w:val="single" w:sz="8" w:space="0" w:color="FF424B" w:themeColor="accent4"/>
        </w:tcBorders>
      </w:tcPr>
    </w:tblStylePr>
  </w:style>
  <w:style w:type="table" w:styleId="LightGrid-Accent3">
    <w:name w:val="Light Grid Accent 3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730E04" w:themeColor="accent3"/>
        <w:left w:val="single" w:sz="8" w:space="0" w:color="730E04" w:themeColor="accent3"/>
        <w:bottom w:val="single" w:sz="8" w:space="0" w:color="730E04" w:themeColor="accent3"/>
        <w:right w:val="single" w:sz="8" w:space="0" w:color="730E04" w:themeColor="accent3"/>
        <w:insideH w:val="single" w:sz="8" w:space="0" w:color="730E04" w:themeColor="accent3"/>
        <w:insideV w:val="single" w:sz="8" w:space="0" w:color="730E0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0E04" w:themeColor="accent3"/>
          <w:left w:val="single" w:sz="8" w:space="0" w:color="730E04" w:themeColor="accent3"/>
          <w:bottom w:val="single" w:sz="18" w:space="0" w:color="730E04" w:themeColor="accent3"/>
          <w:right w:val="single" w:sz="8" w:space="0" w:color="730E04" w:themeColor="accent3"/>
          <w:insideH w:val="nil"/>
          <w:insideV w:val="single" w:sz="8" w:space="0" w:color="730E0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0E04" w:themeColor="accent3"/>
          <w:left w:val="single" w:sz="8" w:space="0" w:color="730E04" w:themeColor="accent3"/>
          <w:bottom w:val="single" w:sz="8" w:space="0" w:color="730E04" w:themeColor="accent3"/>
          <w:right w:val="single" w:sz="8" w:space="0" w:color="730E04" w:themeColor="accent3"/>
          <w:insideH w:val="nil"/>
          <w:insideV w:val="single" w:sz="8" w:space="0" w:color="730E0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0E04" w:themeColor="accent3"/>
          <w:left w:val="single" w:sz="8" w:space="0" w:color="730E04" w:themeColor="accent3"/>
          <w:bottom w:val="single" w:sz="8" w:space="0" w:color="730E04" w:themeColor="accent3"/>
          <w:right w:val="single" w:sz="8" w:space="0" w:color="730E04" w:themeColor="accent3"/>
        </w:tcBorders>
      </w:tcPr>
    </w:tblStylePr>
    <w:tblStylePr w:type="band1Vert">
      <w:tblPr/>
      <w:tcPr>
        <w:tcBorders>
          <w:top w:val="single" w:sz="8" w:space="0" w:color="730E04" w:themeColor="accent3"/>
          <w:left w:val="single" w:sz="8" w:space="0" w:color="730E04" w:themeColor="accent3"/>
          <w:bottom w:val="single" w:sz="8" w:space="0" w:color="730E04" w:themeColor="accent3"/>
          <w:right w:val="single" w:sz="8" w:space="0" w:color="730E04" w:themeColor="accent3"/>
        </w:tcBorders>
        <w:shd w:val="clear" w:color="auto" w:fill="FBA9A1" w:themeFill="accent3" w:themeFillTint="3F"/>
      </w:tcPr>
    </w:tblStylePr>
    <w:tblStylePr w:type="band1Horz">
      <w:tblPr/>
      <w:tcPr>
        <w:tcBorders>
          <w:top w:val="single" w:sz="8" w:space="0" w:color="730E04" w:themeColor="accent3"/>
          <w:left w:val="single" w:sz="8" w:space="0" w:color="730E04" w:themeColor="accent3"/>
          <w:bottom w:val="single" w:sz="8" w:space="0" w:color="730E04" w:themeColor="accent3"/>
          <w:right w:val="single" w:sz="8" w:space="0" w:color="730E04" w:themeColor="accent3"/>
          <w:insideV w:val="single" w:sz="8" w:space="0" w:color="730E04" w:themeColor="accent3"/>
        </w:tcBorders>
        <w:shd w:val="clear" w:color="auto" w:fill="FBA9A1" w:themeFill="accent3" w:themeFillTint="3F"/>
      </w:tcPr>
    </w:tblStylePr>
    <w:tblStylePr w:type="band2Horz">
      <w:tblPr/>
      <w:tcPr>
        <w:tcBorders>
          <w:top w:val="single" w:sz="8" w:space="0" w:color="730E04" w:themeColor="accent3"/>
          <w:left w:val="single" w:sz="8" w:space="0" w:color="730E04" w:themeColor="accent3"/>
          <w:bottom w:val="single" w:sz="8" w:space="0" w:color="730E04" w:themeColor="accent3"/>
          <w:right w:val="single" w:sz="8" w:space="0" w:color="730E04" w:themeColor="accent3"/>
          <w:insideV w:val="single" w:sz="8" w:space="0" w:color="730E04" w:themeColor="accent3"/>
        </w:tcBorders>
      </w:tcPr>
    </w:tblStylePr>
  </w:style>
  <w:style w:type="table" w:styleId="LightGrid-Accent2">
    <w:name w:val="Light Grid Accent 2"/>
    <w:basedOn w:val="TableNormal"/>
    <w:uiPriority w:val="62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BE311A" w:themeColor="accent2"/>
        <w:left w:val="single" w:sz="8" w:space="0" w:color="BE311A" w:themeColor="accent2"/>
        <w:bottom w:val="single" w:sz="8" w:space="0" w:color="BE311A" w:themeColor="accent2"/>
        <w:right w:val="single" w:sz="8" w:space="0" w:color="BE311A" w:themeColor="accent2"/>
        <w:insideH w:val="single" w:sz="8" w:space="0" w:color="BE311A" w:themeColor="accent2"/>
        <w:insideV w:val="single" w:sz="8" w:space="0" w:color="BE311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311A" w:themeColor="accent2"/>
          <w:left w:val="single" w:sz="8" w:space="0" w:color="BE311A" w:themeColor="accent2"/>
          <w:bottom w:val="single" w:sz="18" w:space="0" w:color="BE311A" w:themeColor="accent2"/>
          <w:right w:val="single" w:sz="8" w:space="0" w:color="BE311A" w:themeColor="accent2"/>
          <w:insideH w:val="nil"/>
          <w:insideV w:val="single" w:sz="8" w:space="0" w:color="BE311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311A" w:themeColor="accent2"/>
          <w:left w:val="single" w:sz="8" w:space="0" w:color="BE311A" w:themeColor="accent2"/>
          <w:bottom w:val="single" w:sz="8" w:space="0" w:color="BE311A" w:themeColor="accent2"/>
          <w:right w:val="single" w:sz="8" w:space="0" w:color="BE311A" w:themeColor="accent2"/>
          <w:insideH w:val="nil"/>
          <w:insideV w:val="single" w:sz="8" w:space="0" w:color="BE311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311A" w:themeColor="accent2"/>
          <w:left w:val="single" w:sz="8" w:space="0" w:color="BE311A" w:themeColor="accent2"/>
          <w:bottom w:val="single" w:sz="8" w:space="0" w:color="BE311A" w:themeColor="accent2"/>
          <w:right w:val="single" w:sz="8" w:space="0" w:color="BE311A" w:themeColor="accent2"/>
        </w:tcBorders>
      </w:tcPr>
    </w:tblStylePr>
    <w:tblStylePr w:type="band1Vert">
      <w:tblPr/>
      <w:tcPr>
        <w:tcBorders>
          <w:top w:val="single" w:sz="8" w:space="0" w:color="BE311A" w:themeColor="accent2"/>
          <w:left w:val="single" w:sz="8" w:space="0" w:color="BE311A" w:themeColor="accent2"/>
          <w:bottom w:val="single" w:sz="8" w:space="0" w:color="BE311A" w:themeColor="accent2"/>
          <w:right w:val="single" w:sz="8" w:space="0" w:color="BE311A" w:themeColor="accent2"/>
        </w:tcBorders>
        <w:shd w:val="clear" w:color="auto" w:fill="F6C6BF" w:themeFill="accent2" w:themeFillTint="3F"/>
      </w:tcPr>
    </w:tblStylePr>
    <w:tblStylePr w:type="band1Horz">
      <w:tblPr/>
      <w:tcPr>
        <w:tcBorders>
          <w:top w:val="single" w:sz="8" w:space="0" w:color="BE311A" w:themeColor="accent2"/>
          <w:left w:val="single" w:sz="8" w:space="0" w:color="BE311A" w:themeColor="accent2"/>
          <w:bottom w:val="single" w:sz="8" w:space="0" w:color="BE311A" w:themeColor="accent2"/>
          <w:right w:val="single" w:sz="8" w:space="0" w:color="BE311A" w:themeColor="accent2"/>
          <w:insideV w:val="single" w:sz="8" w:space="0" w:color="BE311A" w:themeColor="accent2"/>
        </w:tcBorders>
        <w:shd w:val="clear" w:color="auto" w:fill="F6C6BF" w:themeFill="accent2" w:themeFillTint="3F"/>
      </w:tcPr>
    </w:tblStylePr>
    <w:tblStylePr w:type="band2Horz">
      <w:tblPr/>
      <w:tcPr>
        <w:tcBorders>
          <w:top w:val="single" w:sz="8" w:space="0" w:color="BE311A" w:themeColor="accent2"/>
          <w:left w:val="single" w:sz="8" w:space="0" w:color="BE311A" w:themeColor="accent2"/>
          <w:bottom w:val="single" w:sz="8" w:space="0" w:color="BE311A" w:themeColor="accent2"/>
          <w:right w:val="single" w:sz="8" w:space="0" w:color="BE311A" w:themeColor="accent2"/>
          <w:insideV w:val="single" w:sz="8" w:space="0" w:color="BE311A" w:themeColor="accent2"/>
        </w:tcBorders>
      </w:tcPr>
    </w:tblStylePr>
  </w:style>
  <w:style w:type="table" w:styleId="ColorfulList-Accent6">
    <w:name w:val="Colorful List Accent 6"/>
    <w:basedOn w:val="TableNorma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D4D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2190D" w:themeFill="accent5" w:themeFillShade="CC"/>
      </w:tcPr>
    </w:tblStylePr>
    <w:tblStylePr w:type="lastRow">
      <w:rPr>
        <w:b/>
        <w:bCs/>
        <w:color w:val="7219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9398" w:themeFill="accent6" w:themeFillTint="3F"/>
      </w:tcPr>
    </w:tblStylePr>
    <w:tblStylePr w:type="band1Horz">
      <w:tblPr/>
      <w:tcPr>
        <w:shd w:val="clear" w:color="auto" w:fill="FFA7AC" w:themeFill="accent6" w:themeFillTint="33"/>
      </w:tcPr>
    </w:tblStylePr>
  </w:style>
  <w:style w:type="table" w:styleId="ColorfulList-Accent5">
    <w:name w:val="Colorful List Accent 5"/>
    <w:basedOn w:val="TableNorma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3E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B0003" w:themeFill="accent6" w:themeFillShade="CC"/>
      </w:tcPr>
    </w:tblStylePr>
    <w:tblStylePr w:type="lastRow">
      <w:rPr>
        <w:b/>
        <w:bCs/>
        <w:color w:val="3B000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B9B1" w:themeFill="accent5" w:themeFillTint="3F"/>
      </w:tcPr>
    </w:tblStylePr>
    <w:tblStylePr w:type="band1Horz">
      <w:tblPr/>
      <w:tcPr>
        <w:shd w:val="clear" w:color="auto" w:fill="F7C6C0" w:themeFill="accent5" w:themeFillTint="33"/>
      </w:tcPr>
    </w:tblStylePr>
  </w:style>
  <w:style w:type="table" w:styleId="ColorfulList-Accent4">
    <w:name w:val="Colorful List Accent 4"/>
    <w:basedOn w:val="TableNorma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C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0A03" w:themeFill="accent3" w:themeFillShade="CC"/>
      </w:tcPr>
    </w:tblStylePr>
    <w:tblStylePr w:type="lastRow">
      <w:rPr>
        <w:b/>
        <w:bCs/>
        <w:color w:val="5B0A0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0D2" w:themeFill="accent4" w:themeFillTint="3F"/>
      </w:tcPr>
    </w:tblStylePr>
    <w:tblStylePr w:type="band1Horz">
      <w:tblPr/>
      <w:tcPr>
        <w:shd w:val="clear" w:color="auto" w:fill="FFD9DA" w:themeFill="accent4" w:themeFillTint="33"/>
      </w:tcPr>
    </w:tblStylePr>
  </w:style>
  <w:style w:type="table" w:styleId="ColorfulList-Accent3">
    <w:name w:val="Colorful List Accent 3"/>
    <w:basedOn w:val="TableNorma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DCD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010D" w:themeFill="accent4" w:themeFillShade="CC"/>
      </w:tcPr>
    </w:tblStylePr>
    <w:tblStylePr w:type="lastRow">
      <w:rPr>
        <w:b/>
        <w:bCs/>
        <w:color w:val="FF010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A9A1" w:themeFill="accent3" w:themeFillTint="3F"/>
      </w:tcPr>
    </w:tblStylePr>
    <w:tblStylePr w:type="band1Horz">
      <w:tblPr/>
      <w:tcPr>
        <w:shd w:val="clear" w:color="auto" w:fill="FCB9B3" w:themeFill="accent3" w:themeFillTint="33"/>
      </w:tcPr>
    </w:tblStylePr>
  </w:style>
  <w:style w:type="table" w:styleId="ColorfulList-Accent2">
    <w:name w:val="Colorful List Accent 2"/>
    <w:basedOn w:val="TableNorma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8E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2614" w:themeFill="accent2" w:themeFillShade="CC"/>
      </w:tcPr>
    </w:tblStylePr>
    <w:tblStylePr w:type="lastRow">
      <w:rPr>
        <w:b/>
        <w:bCs/>
        <w:color w:val="97261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6BF" w:themeFill="accent2" w:themeFillTint="3F"/>
      </w:tcPr>
    </w:tblStylePr>
    <w:tblStylePr w:type="band1Horz">
      <w:tblPr/>
      <w:tcPr>
        <w:shd w:val="clear" w:color="auto" w:fill="F8D1CB" w:themeFill="accent2" w:themeFillTint="33"/>
      </w:tcPr>
    </w:tblStylePr>
  </w:style>
  <w:style w:type="table" w:styleId="ColorfulList-Accent1">
    <w:name w:val="Colorful List Accent 1"/>
    <w:basedOn w:val="TableNormal"/>
    <w:uiPriority w:val="72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3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2614" w:themeFill="accent2" w:themeFillShade="CC"/>
      </w:tcPr>
    </w:tblStylePr>
    <w:tblStylePr w:type="lastRow">
      <w:rPr>
        <w:b/>
        <w:bCs/>
        <w:color w:val="97261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9BC" w:themeFill="accent1" w:themeFillTint="3F"/>
      </w:tcPr>
    </w:tblStylePr>
    <w:tblStylePr w:type="band1Horz">
      <w:tblPr/>
      <w:tcPr>
        <w:shd w:val="clear" w:color="auto" w:fill="FFC6C9" w:themeFill="accent1" w:themeFillTint="33"/>
      </w:tcPr>
    </w:tblStylePr>
  </w:style>
  <w:style w:type="table" w:styleId="ColorfulShading-Accent6">
    <w:name w:val="Colorful Shading Accent 6"/>
    <w:basedOn w:val="TableNorma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F2011" w:themeColor="accent5"/>
        <w:left w:val="single" w:sz="4" w:space="0" w:color="4A0004" w:themeColor="accent6"/>
        <w:bottom w:val="single" w:sz="4" w:space="0" w:color="4A0004" w:themeColor="accent6"/>
        <w:right w:val="single" w:sz="4" w:space="0" w:color="4A000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4D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F201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000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0002" w:themeColor="accent6" w:themeShade="99"/>
          <w:insideV w:val="nil"/>
        </w:tcBorders>
        <w:shd w:val="clear" w:color="auto" w:fill="2C000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0002" w:themeFill="accent6" w:themeFillShade="99"/>
      </w:tcPr>
    </w:tblStylePr>
    <w:tblStylePr w:type="band1Vert">
      <w:tblPr/>
      <w:tcPr>
        <w:shd w:val="clear" w:color="auto" w:fill="FF5059" w:themeFill="accent6" w:themeFillTint="66"/>
      </w:tcPr>
    </w:tblStylePr>
    <w:tblStylePr w:type="band1Horz">
      <w:tblPr/>
      <w:tcPr>
        <w:shd w:val="clear" w:color="auto" w:fill="FF253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0004" w:themeColor="accent6"/>
        <w:left w:val="single" w:sz="4" w:space="0" w:color="8F2011" w:themeColor="accent5"/>
        <w:bottom w:val="single" w:sz="4" w:space="0" w:color="8F2011" w:themeColor="accent5"/>
        <w:right w:val="single" w:sz="4" w:space="0" w:color="8F201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3E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000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5130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5130A" w:themeColor="accent5" w:themeShade="99"/>
          <w:insideV w:val="nil"/>
        </w:tcBorders>
        <w:shd w:val="clear" w:color="auto" w:fill="55130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5130A" w:themeFill="accent5" w:themeFillShade="99"/>
      </w:tcPr>
    </w:tblStylePr>
    <w:tblStylePr w:type="band1Vert">
      <w:tblPr/>
      <w:tcPr>
        <w:shd w:val="clear" w:color="auto" w:fill="F08E81" w:themeFill="accent5" w:themeFillTint="66"/>
      </w:tcPr>
    </w:tblStylePr>
    <w:tblStylePr w:type="band1Horz">
      <w:tblPr/>
      <w:tcPr>
        <w:shd w:val="clear" w:color="auto" w:fill="EC736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4">
    <w:name w:val="Colorful Shading Accent 4"/>
    <w:basedOn w:val="TableNorma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30E04" w:themeColor="accent3"/>
        <w:left w:val="single" w:sz="4" w:space="0" w:color="FF424B" w:themeColor="accent4"/>
        <w:bottom w:val="single" w:sz="4" w:space="0" w:color="FF424B" w:themeColor="accent4"/>
        <w:right w:val="single" w:sz="4" w:space="0" w:color="FF424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C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0E0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0000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0009" w:themeColor="accent4" w:themeShade="99"/>
          <w:insideV w:val="nil"/>
        </w:tcBorders>
        <w:shd w:val="clear" w:color="auto" w:fill="C0000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0009" w:themeFill="accent4" w:themeFillShade="99"/>
      </w:tcPr>
    </w:tblStylePr>
    <w:tblStylePr w:type="band1Vert">
      <w:tblPr/>
      <w:tcPr>
        <w:shd w:val="clear" w:color="auto" w:fill="FFB3B6" w:themeFill="accent4" w:themeFillTint="66"/>
      </w:tcPr>
    </w:tblStylePr>
    <w:tblStylePr w:type="band1Horz">
      <w:tblPr/>
      <w:tcPr>
        <w:shd w:val="clear" w:color="auto" w:fill="FFA0A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424B" w:themeColor="accent4"/>
        <w:left w:val="single" w:sz="4" w:space="0" w:color="730E04" w:themeColor="accent3"/>
        <w:bottom w:val="single" w:sz="4" w:space="0" w:color="730E04" w:themeColor="accent3"/>
        <w:right w:val="single" w:sz="4" w:space="0" w:color="730E0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DCD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24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08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0802" w:themeColor="accent3" w:themeShade="99"/>
          <w:insideV w:val="nil"/>
        </w:tcBorders>
        <w:shd w:val="clear" w:color="auto" w:fill="4408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0802" w:themeFill="accent3" w:themeFillShade="99"/>
      </w:tcPr>
    </w:tblStylePr>
    <w:tblStylePr w:type="band1Vert">
      <w:tblPr/>
      <w:tcPr>
        <w:shd w:val="clear" w:color="auto" w:fill="F97467" w:themeFill="accent3" w:themeFillTint="66"/>
      </w:tcPr>
    </w:tblStylePr>
    <w:tblStylePr w:type="band1Horz">
      <w:tblPr/>
      <w:tcPr>
        <w:shd w:val="clear" w:color="auto" w:fill="F85242" w:themeFill="accent3" w:themeFillTint="7F"/>
      </w:tcPr>
    </w:tblStylePr>
  </w:style>
  <w:style w:type="table" w:styleId="ColorfulShading-Accent2">
    <w:name w:val="Colorful Shading Accent 2"/>
    <w:basedOn w:val="TableNorma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E311A" w:themeColor="accent2"/>
        <w:left w:val="single" w:sz="4" w:space="0" w:color="BE311A" w:themeColor="accent2"/>
        <w:bottom w:val="single" w:sz="4" w:space="0" w:color="BE311A" w:themeColor="accent2"/>
        <w:right w:val="single" w:sz="4" w:space="0" w:color="BE311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8E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E311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11D0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11D0F" w:themeColor="accent2" w:themeShade="99"/>
          <w:insideV w:val="nil"/>
        </w:tcBorders>
        <w:shd w:val="clear" w:color="auto" w:fill="711D0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1D0F" w:themeFill="accent2" w:themeFillShade="99"/>
      </w:tcPr>
    </w:tblStylePr>
    <w:tblStylePr w:type="band1Vert">
      <w:tblPr/>
      <w:tcPr>
        <w:shd w:val="clear" w:color="auto" w:fill="F0A397" w:themeFill="accent2" w:themeFillTint="66"/>
      </w:tcPr>
    </w:tblStylePr>
    <w:tblStylePr w:type="band1Horz">
      <w:tblPr/>
      <w:tcPr>
        <w:shd w:val="clear" w:color="auto" w:fill="ED8D7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E311A" w:themeColor="accent2"/>
        <w:left w:val="single" w:sz="4" w:space="0" w:color="E3000B" w:themeColor="accent1"/>
        <w:bottom w:val="single" w:sz="4" w:space="0" w:color="E3000B" w:themeColor="accent1"/>
        <w:right w:val="single" w:sz="4" w:space="0" w:color="E3000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3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E311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000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0006" w:themeColor="accent1" w:themeShade="99"/>
          <w:insideV w:val="nil"/>
        </w:tcBorders>
        <w:shd w:val="clear" w:color="auto" w:fill="88000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0006" w:themeFill="accent1" w:themeFillShade="99"/>
      </w:tcPr>
    </w:tblStylePr>
    <w:tblStylePr w:type="band1Vert">
      <w:tblPr/>
      <w:tcPr>
        <w:shd w:val="clear" w:color="auto" w:fill="FF8D93" w:themeFill="accent1" w:themeFillTint="66"/>
      </w:tcPr>
    </w:tblStylePr>
    <w:tblStylePr w:type="band1Horz">
      <w:tblPr/>
      <w:tcPr>
        <w:shd w:val="clear" w:color="auto" w:fill="FF727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Grid-Accent6">
    <w:name w:val="Colorful Grid Accent 6"/>
    <w:basedOn w:val="TableNorma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A7AC" w:themeFill="accent6" w:themeFillTint="33"/>
    </w:tcPr>
    <w:tblStylePr w:type="firstRow">
      <w:rPr>
        <w:b/>
        <w:bCs/>
      </w:rPr>
      <w:tblPr/>
      <w:tcPr>
        <w:shd w:val="clear" w:color="auto" w:fill="FF505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505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7000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70002" w:themeFill="accent6" w:themeFillShade="BF"/>
      </w:tcPr>
    </w:tblStylePr>
    <w:tblStylePr w:type="band1Vert">
      <w:tblPr/>
      <w:tcPr>
        <w:shd w:val="clear" w:color="auto" w:fill="FF2530" w:themeFill="accent6" w:themeFillTint="7F"/>
      </w:tcPr>
    </w:tblStylePr>
    <w:tblStylePr w:type="band1Horz">
      <w:tblPr/>
      <w:tcPr>
        <w:shd w:val="clear" w:color="auto" w:fill="FF2530" w:themeFill="accent6" w:themeFillTint="7F"/>
      </w:tcPr>
    </w:tblStylePr>
  </w:style>
  <w:style w:type="table" w:styleId="ColorfulGrid-Accent5">
    <w:name w:val="Colorful Grid Accent 5"/>
    <w:basedOn w:val="TableNorma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C6C0" w:themeFill="accent5" w:themeFillTint="33"/>
    </w:tcPr>
    <w:tblStylePr w:type="firstRow">
      <w:rPr>
        <w:b/>
        <w:bCs/>
      </w:rPr>
      <w:tblPr/>
      <w:tcPr>
        <w:shd w:val="clear" w:color="auto" w:fill="F08E81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8E81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6A170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6A170C" w:themeFill="accent5" w:themeFillShade="BF"/>
      </w:tcPr>
    </w:tblStylePr>
    <w:tblStylePr w:type="band1Vert">
      <w:tblPr/>
      <w:tcPr>
        <w:shd w:val="clear" w:color="auto" w:fill="EC7363" w:themeFill="accent5" w:themeFillTint="7F"/>
      </w:tcPr>
    </w:tblStylePr>
    <w:tblStylePr w:type="band1Horz">
      <w:tblPr/>
      <w:tcPr>
        <w:shd w:val="clear" w:color="auto" w:fill="EC7363" w:themeFill="accent5" w:themeFillTint="7F"/>
      </w:tcPr>
    </w:tblStylePr>
  </w:style>
  <w:style w:type="table" w:styleId="ColorfulGrid-Accent4">
    <w:name w:val="Colorful Grid Accent 4"/>
    <w:basedOn w:val="TableNorma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9DA" w:themeFill="accent4" w:themeFillTint="33"/>
    </w:tcPr>
    <w:tblStylePr w:type="firstRow">
      <w:rPr>
        <w:b/>
        <w:bCs/>
      </w:rPr>
      <w:tblPr/>
      <w:tcPr>
        <w:shd w:val="clear" w:color="auto" w:fill="FFB3B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3B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0000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0000B" w:themeFill="accent4" w:themeFillShade="BF"/>
      </w:tcPr>
    </w:tblStylePr>
    <w:tblStylePr w:type="band1Vert">
      <w:tblPr/>
      <w:tcPr>
        <w:shd w:val="clear" w:color="auto" w:fill="FFA0A5" w:themeFill="accent4" w:themeFillTint="7F"/>
      </w:tcPr>
    </w:tblStylePr>
    <w:tblStylePr w:type="band1Horz">
      <w:tblPr/>
      <w:tcPr>
        <w:shd w:val="clear" w:color="auto" w:fill="FFA0A5" w:themeFill="accent4" w:themeFillTint="7F"/>
      </w:tcPr>
    </w:tblStylePr>
  </w:style>
  <w:style w:type="table" w:styleId="ColorfulGrid-Accent3">
    <w:name w:val="Colorful Grid Accent 3"/>
    <w:basedOn w:val="TableNorma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B9B3" w:themeFill="accent3" w:themeFillTint="33"/>
    </w:tcPr>
    <w:tblStylePr w:type="firstRow">
      <w:rPr>
        <w:b/>
        <w:bCs/>
      </w:rPr>
      <w:tblPr/>
      <w:tcPr>
        <w:shd w:val="clear" w:color="auto" w:fill="F9746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746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60A0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60A03" w:themeFill="accent3" w:themeFillShade="BF"/>
      </w:tcPr>
    </w:tblStylePr>
    <w:tblStylePr w:type="band1Vert">
      <w:tblPr/>
      <w:tcPr>
        <w:shd w:val="clear" w:color="auto" w:fill="F85242" w:themeFill="accent3" w:themeFillTint="7F"/>
      </w:tcPr>
    </w:tblStylePr>
    <w:tblStylePr w:type="band1Horz">
      <w:tblPr/>
      <w:tcPr>
        <w:shd w:val="clear" w:color="auto" w:fill="F85242" w:themeFill="accent3" w:themeFillTint="7F"/>
      </w:tcPr>
    </w:tblStylePr>
  </w:style>
  <w:style w:type="table" w:styleId="ColorfulGrid-Accent2">
    <w:name w:val="Colorful Grid Accent 2"/>
    <w:basedOn w:val="TableNorma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1CB" w:themeFill="accent2" w:themeFillTint="33"/>
    </w:tcPr>
    <w:tblStylePr w:type="firstRow">
      <w:rPr>
        <w:b/>
        <w:bCs/>
      </w:rPr>
      <w:tblPr/>
      <w:tcPr>
        <w:shd w:val="clear" w:color="auto" w:fill="F0A39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A39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E241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E2413" w:themeFill="accent2" w:themeFillShade="BF"/>
      </w:tcPr>
    </w:tblStylePr>
    <w:tblStylePr w:type="band1Vert">
      <w:tblPr/>
      <w:tcPr>
        <w:shd w:val="clear" w:color="auto" w:fill="ED8D7E" w:themeFill="accent2" w:themeFillTint="7F"/>
      </w:tcPr>
    </w:tblStylePr>
    <w:tblStylePr w:type="band1Horz">
      <w:tblPr/>
      <w:tcPr>
        <w:shd w:val="clear" w:color="auto" w:fill="ED8D7E" w:themeFill="accent2" w:themeFillTint="7F"/>
      </w:tcPr>
    </w:tblStylePr>
  </w:style>
  <w:style w:type="table" w:styleId="ColorfulGrid-Accent1">
    <w:name w:val="Colorful Grid Accent 1"/>
    <w:basedOn w:val="TableNormal"/>
    <w:uiPriority w:val="73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6C9" w:themeFill="accent1" w:themeFillTint="33"/>
    </w:tcPr>
    <w:tblStylePr w:type="firstRow">
      <w:rPr>
        <w:b/>
        <w:bCs/>
      </w:rPr>
      <w:tblPr/>
      <w:tcPr>
        <w:shd w:val="clear" w:color="auto" w:fill="FF8D9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D9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A000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A0008" w:themeFill="accent1" w:themeFillShade="BF"/>
      </w:tcPr>
    </w:tblStylePr>
    <w:tblStylePr w:type="band1Vert">
      <w:tblPr/>
      <w:tcPr>
        <w:shd w:val="clear" w:color="auto" w:fill="FF7278" w:themeFill="accent1" w:themeFillTint="7F"/>
      </w:tcPr>
    </w:tblStylePr>
    <w:tblStylePr w:type="band1Horz">
      <w:tblPr/>
      <w:tcPr>
        <w:shd w:val="clear" w:color="auto" w:fill="FF7278" w:themeFill="accent1" w:themeFillTint="7F"/>
      </w:tcPr>
    </w:tblStylePr>
  </w:style>
  <w:style w:type="table" w:styleId="MediumList2-Accent6">
    <w:name w:val="Medium List 2 Accent 6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0004" w:themeColor="accent6"/>
        <w:left w:val="single" w:sz="8" w:space="0" w:color="4A0004" w:themeColor="accent6"/>
        <w:bottom w:val="single" w:sz="8" w:space="0" w:color="4A0004" w:themeColor="accent6"/>
        <w:right w:val="single" w:sz="8" w:space="0" w:color="4A000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000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000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000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000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939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939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2011" w:themeColor="accent5"/>
        <w:left w:val="single" w:sz="8" w:space="0" w:color="8F2011" w:themeColor="accent5"/>
        <w:bottom w:val="single" w:sz="8" w:space="0" w:color="8F2011" w:themeColor="accent5"/>
        <w:right w:val="single" w:sz="8" w:space="0" w:color="8F201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F201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F201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F201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F201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B9B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B9B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24B" w:themeColor="accent4"/>
        <w:left w:val="single" w:sz="8" w:space="0" w:color="FF424B" w:themeColor="accent4"/>
        <w:bottom w:val="single" w:sz="8" w:space="0" w:color="FF424B" w:themeColor="accent4"/>
        <w:right w:val="single" w:sz="8" w:space="0" w:color="FF424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424B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424B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424B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424B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0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0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30E04" w:themeColor="accent3"/>
        <w:left w:val="single" w:sz="8" w:space="0" w:color="730E04" w:themeColor="accent3"/>
        <w:bottom w:val="single" w:sz="8" w:space="0" w:color="730E04" w:themeColor="accent3"/>
        <w:right w:val="single" w:sz="8" w:space="0" w:color="730E0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0E0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30E0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0E0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30E0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A9A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A9A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E311A" w:themeColor="accent2"/>
        <w:left w:val="single" w:sz="8" w:space="0" w:color="BE311A" w:themeColor="accent2"/>
        <w:bottom w:val="single" w:sz="8" w:space="0" w:color="BE311A" w:themeColor="accent2"/>
        <w:right w:val="single" w:sz="8" w:space="0" w:color="BE311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E311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E311A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311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311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6B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6B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000B" w:themeColor="accent1"/>
        <w:left w:val="single" w:sz="8" w:space="0" w:color="E3000B" w:themeColor="accent1"/>
        <w:bottom w:val="single" w:sz="8" w:space="0" w:color="E3000B" w:themeColor="accent1"/>
        <w:right w:val="single" w:sz="8" w:space="0" w:color="E3000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3000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3000B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3000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3000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9B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9B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1-Accent6">
    <w:name w:val="Medium List 1 Accent 6"/>
    <w:basedOn w:val="TableNorma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0004" w:themeColor="accent6"/>
        <w:bottom w:val="single" w:sz="8" w:space="0" w:color="4A000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0004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A0004" w:themeColor="accent6"/>
          <w:bottom w:val="single" w:sz="8" w:space="0" w:color="4A000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0004" w:themeColor="accent6"/>
          <w:bottom w:val="single" w:sz="8" w:space="0" w:color="4A0004" w:themeColor="accent6"/>
        </w:tcBorders>
      </w:tcPr>
    </w:tblStylePr>
    <w:tblStylePr w:type="band1Vert">
      <w:tblPr/>
      <w:tcPr>
        <w:shd w:val="clear" w:color="auto" w:fill="FF9398" w:themeFill="accent6" w:themeFillTint="3F"/>
      </w:tcPr>
    </w:tblStylePr>
    <w:tblStylePr w:type="band1Horz">
      <w:tblPr/>
      <w:tcPr>
        <w:shd w:val="clear" w:color="auto" w:fill="FF9398" w:themeFill="accent6" w:themeFillTint="3F"/>
      </w:tcPr>
    </w:tblStylePr>
  </w:style>
  <w:style w:type="table" w:styleId="MediumList1-Accent5">
    <w:name w:val="Medium List 1 Accent 5"/>
    <w:basedOn w:val="TableNorma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F2011" w:themeColor="accent5"/>
        <w:bottom w:val="single" w:sz="8" w:space="0" w:color="8F201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F2011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F2011" w:themeColor="accent5"/>
          <w:bottom w:val="single" w:sz="8" w:space="0" w:color="8F201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F2011" w:themeColor="accent5"/>
          <w:bottom w:val="single" w:sz="8" w:space="0" w:color="8F2011" w:themeColor="accent5"/>
        </w:tcBorders>
      </w:tcPr>
    </w:tblStylePr>
    <w:tblStylePr w:type="band1Vert">
      <w:tblPr/>
      <w:tcPr>
        <w:shd w:val="clear" w:color="auto" w:fill="F5B9B1" w:themeFill="accent5" w:themeFillTint="3F"/>
      </w:tcPr>
    </w:tblStylePr>
    <w:tblStylePr w:type="band1Horz">
      <w:tblPr/>
      <w:tcPr>
        <w:shd w:val="clear" w:color="auto" w:fill="F5B9B1" w:themeFill="accent5" w:themeFillTint="3F"/>
      </w:tcPr>
    </w:tblStylePr>
  </w:style>
  <w:style w:type="table" w:styleId="MediumList1-Accent4">
    <w:name w:val="Medium List 1 Accent 4"/>
    <w:basedOn w:val="TableNorma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424B" w:themeColor="accent4"/>
        <w:bottom w:val="single" w:sz="8" w:space="0" w:color="FF424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424B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424B" w:themeColor="accent4"/>
          <w:bottom w:val="single" w:sz="8" w:space="0" w:color="FF42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424B" w:themeColor="accent4"/>
          <w:bottom w:val="single" w:sz="8" w:space="0" w:color="FF424B" w:themeColor="accent4"/>
        </w:tcBorders>
      </w:tcPr>
    </w:tblStylePr>
    <w:tblStylePr w:type="band1Vert">
      <w:tblPr/>
      <w:tcPr>
        <w:shd w:val="clear" w:color="auto" w:fill="FFD0D2" w:themeFill="accent4" w:themeFillTint="3F"/>
      </w:tcPr>
    </w:tblStylePr>
    <w:tblStylePr w:type="band1Horz">
      <w:tblPr/>
      <w:tcPr>
        <w:shd w:val="clear" w:color="auto" w:fill="FFD0D2" w:themeFill="accent4" w:themeFillTint="3F"/>
      </w:tcPr>
    </w:tblStylePr>
  </w:style>
  <w:style w:type="table" w:styleId="MediumList1-Accent3">
    <w:name w:val="Medium List 1 Accent 3"/>
    <w:basedOn w:val="TableNorma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30E04" w:themeColor="accent3"/>
        <w:bottom w:val="single" w:sz="8" w:space="0" w:color="730E0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0E04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730E04" w:themeColor="accent3"/>
          <w:bottom w:val="single" w:sz="8" w:space="0" w:color="730E0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0E04" w:themeColor="accent3"/>
          <w:bottom w:val="single" w:sz="8" w:space="0" w:color="730E04" w:themeColor="accent3"/>
        </w:tcBorders>
      </w:tcPr>
    </w:tblStylePr>
    <w:tblStylePr w:type="band1Vert">
      <w:tblPr/>
      <w:tcPr>
        <w:shd w:val="clear" w:color="auto" w:fill="FBA9A1" w:themeFill="accent3" w:themeFillTint="3F"/>
      </w:tcPr>
    </w:tblStylePr>
    <w:tblStylePr w:type="band1Horz">
      <w:tblPr/>
      <w:tcPr>
        <w:shd w:val="clear" w:color="auto" w:fill="FBA9A1" w:themeFill="accent3" w:themeFillTint="3F"/>
      </w:tcPr>
    </w:tblStylePr>
  </w:style>
  <w:style w:type="table" w:styleId="MediumList1-Accent2">
    <w:name w:val="Medium List 1 Accent 2"/>
    <w:basedOn w:val="TableNormal"/>
    <w:uiPriority w:val="65"/>
    <w:semiHidden/>
    <w:rsid w:val="00E0776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E311A" w:themeColor="accent2"/>
        <w:bottom w:val="single" w:sz="8" w:space="0" w:color="BE311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311A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E311A" w:themeColor="accent2"/>
          <w:bottom w:val="single" w:sz="8" w:space="0" w:color="BE311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311A" w:themeColor="accent2"/>
          <w:bottom w:val="single" w:sz="8" w:space="0" w:color="BE311A" w:themeColor="accent2"/>
        </w:tcBorders>
      </w:tcPr>
    </w:tblStylePr>
    <w:tblStylePr w:type="band1Vert">
      <w:tblPr/>
      <w:tcPr>
        <w:shd w:val="clear" w:color="auto" w:fill="F6C6BF" w:themeFill="accent2" w:themeFillTint="3F"/>
      </w:tcPr>
    </w:tblStylePr>
    <w:tblStylePr w:type="band1Horz">
      <w:tblPr/>
      <w:tcPr>
        <w:shd w:val="clear" w:color="auto" w:fill="F6C6BF" w:themeFill="accent2" w:themeFillTint="3F"/>
      </w:tcPr>
    </w:tblStylePr>
  </w:style>
  <w:style w:type="table" w:styleId="MediumShading2-Accent6">
    <w:name w:val="Medium Shading 2 Accent 6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000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000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000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F201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F201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F201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424B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424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424B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0E0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0E0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0E0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311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311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311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B70009" w:themeColor="accent6" w:themeTint="BF"/>
        <w:left w:val="single" w:sz="8" w:space="0" w:color="B70009" w:themeColor="accent6" w:themeTint="BF"/>
        <w:bottom w:val="single" w:sz="8" w:space="0" w:color="B70009" w:themeColor="accent6" w:themeTint="BF"/>
        <w:right w:val="single" w:sz="8" w:space="0" w:color="B70009" w:themeColor="accent6" w:themeTint="BF"/>
        <w:insideH w:val="single" w:sz="8" w:space="0" w:color="B7000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70009" w:themeColor="accent6" w:themeTint="BF"/>
          <w:left w:val="single" w:sz="8" w:space="0" w:color="B70009" w:themeColor="accent6" w:themeTint="BF"/>
          <w:bottom w:val="single" w:sz="8" w:space="0" w:color="B70009" w:themeColor="accent6" w:themeTint="BF"/>
          <w:right w:val="single" w:sz="8" w:space="0" w:color="B70009" w:themeColor="accent6" w:themeTint="BF"/>
          <w:insideH w:val="nil"/>
          <w:insideV w:val="nil"/>
        </w:tcBorders>
        <w:shd w:val="clear" w:color="auto" w:fill="4A000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70009" w:themeColor="accent6" w:themeTint="BF"/>
          <w:left w:val="single" w:sz="8" w:space="0" w:color="B70009" w:themeColor="accent6" w:themeTint="BF"/>
          <w:bottom w:val="single" w:sz="8" w:space="0" w:color="B70009" w:themeColor="accent6" w:themeTint="BF"/>
          <w:right w:val="single" w:sz="8" w:space="0" w:color="B7000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939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939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DD311A" w:themeColor="accent5" w:themeTint="BF"/>
        <w:left w:val="single" w:sz="8" w:space="0" w:color="DD311A" w:themeColor="accent5" w:themeTint="BF"/>
        <w:bottom w:val="single" w:sz="8" w:space="0" w:color="DD311A" w:themeColor="accent5" w:themeTint="BF"/>
        <w:right w:val="single" w:sz="8" w:space="0" w:color="DD311A" w:themeColor="accent5" w:themeTint="BF"/>
        <w:insideH w:val="single" w:sz="8" w:space="0" w:color="DD311A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11A" w:themeColor="accent5" w:themeTint="BF"/>
          <w:left w:val="single" w:sz="8" w:space="0" w:color="DD311A" w:themeColor="accent5" w:themeTint="BF"/>
          <w:bottom w:val="single" w:sz="8" w:space="0" w:color="DD311A" w:themeColor="accent5" w:themeTint="BF"/>
          <w:right w:val="single" w:sz="8" w:space="0" w:color="DD311A" w:themeColor="accent5" w:themeTint="BF"/>
          <w:insideH w:val="nil"/>
          <w:insideV w:val="nil"/>
        </w:tcBorders>
        <w:shd w:val="clear" w:color="auto" w:fill="8F201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11A" w:themeColor="accent5" w:themeTint="BF"/>
          <w:left w:val="single" w:sz="8" w:space="0" w:color="DD311A" w:themeColor="accent5" w:themeTint="BF"/>
          <w:bottom w:val="single" w:sz="8" w:space="0" w:color="DD311A" w:themeColor="accent5" w:themeTint="BF"/>
          <w:right w:val="single" w:sz="8" w:space="0" w:color="DD311A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9B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B9B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7178" w:themeColor="accent4" w:themeTint="BF"/>
        <w:left w:val="single" w:sz="8" w:space="0" w:color="FF7178" w:themeColor="accent4" w:themeTint="BF"/>
        <w:bottom w:val="single" w:sz="8" w:space="0" w:color="FF7178" w:themeColor="accent4" w:themeTint="BF"/>
        <w:right w:val="single" w:sz="8" w:space="0" w:color="FF7178" w:themeColor="accent4" w:themeTint="BF"/>
        <w:insideH w:val="single" w:sz="8" w:space="0" w:color="FF717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7178" w:themeColor="accent4" w:themeTint="BF"/>
          <w:left w:val="single" w:sz="8" w:space="0" w:color="FF7178" w:themeColor="accent4" w:themeTint="BF"/>
          <w:bottom w:val="single" w:sz="8" w:space="0" w:color="FF7178" w:themeColor="accent4" w:themeTint="BF"/>
          <w:right w:val="single" w:sz="8" w:space="0" w:color="FF7178" w:themeColor="accent4" w:themeTint="BF"/>
          <w:insideH w:val="nil"/>
          <w:insideV w:val="nil"/>
        </w:tcBorders>
        <w:shd w:val="clear" w:color="auto" w:fill="FF424B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178" w:themeColor="accent4" w:themeTint="BF"/>
          <w:left w:val="single" w:sz="8" w:space="0" w:color="FF7178" w:themeColor="accent4" w:themeTint="BF"/>
          <w:bottom w:val="single" w:sz="8" w:space="0" w:color="FF7178" w:themeColor="accent4" w:themeTint="BF"/>
          <w:right w:val="single" w:sz="8" w:space="0" w:color="FF717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0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0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D11807" w:themeColor="accent3" w:themeTint="BF"/>
        <w:left w:val="single" w:sz="8" w:space="0" w:color="D11807" w:themeColor="accent3" w:themeTint="BF"/>
        <w:bottom w:val="single" w:sz="8" w:space="0" w:color="D11807" w:themeColor="accent3" w:themeTint="BF"/>
        <w:right w:val="single" w:sz="8" w:space="0" w:color="D11807" w:themeColor="accent3" w:themeTint="BF"/>
        <w:insideH w:val="single" w:sz="8" w:space="0" w:color="D1180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1807" w:themeColor="accent3" w:themeTint="BF"/>
          <w:left w:val="single" w:sz="8" w:space="0" w:color="D11807" w:themeColor="accent3" w:themeTint="BF"/>
          <w:bottom w:val="single" w:sz="8" w:space="0" w:color="D11807" w:themeColor="accent3" w:themeTint="BF"/>
          <w:right w:val="single" w:sz="8" w:space="0" w:color="D11807" w:themeColor="accent3" w:themeTint="BF"/>
          <w:insideH w:val="nil"/>
          <w:insideV w:val="nil"/>
        </w:tcBorders>
        <w:shd w:val="clear" w:color="auto" w:fill="730E0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1807" w:themeColor="accent3" w:themeTint="BF"/>
          <w:left w:val="single" w:sz="8" w:space="0" w:color="D11807" w:themeColor="accent3" w:themeTint="BF"/>
          <w:bottom w:val="single" w:sz="8" w:space="0" w:color="D11807" w:themeColor="accent3" w:themeTint="BF"/>
          <w:right w:val="single" w:sz="8" w:space="0" w:color="D1180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A9A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A9A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E4543D" w:themeColor="accent2" w:themeTint="BF"/>
        <w:left w:val="single" w:sz="8" w:space="0" w:color="E4543D" w:themeColor="accent2" w:themeTint="BF"/>
        <w:bottom w:val="single" w:sz="8" w:space="0" w:color="E4543D" w:themeColor="accent2" w:themeTint="BF"/>
        <w:right w:val="single" w:sz="8" w:space="0" w:color="E4543D" w:themeColor="accent2" w:themeTint="BF"/>
        <w:insideH w:val="single" w:sz="8" w:space="0" w:color="E4543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4543D" w:themeColor="accent2" w:themeTint="BF"/>
          <w:left w:val="single" w:sz="8" w:space="0" w:color="E4543D" w:themeColor="accent2" w:themeTint="BF"/>
          <w:bottom w:val="single" w:sz="8" w:space="0" w:color="E4543D" w:themeColor="accent2" w:themeTint="BF"/>
          <w:right w:val="single" w:sz="8" w:space="0" w:color="E4543D" w:themeColor="accent2" w:themeTint="BF"/>
          <w:insideH w:val="nil"/>
          <w:insideV w:val="nil"/>
        </w:tcBorders>
        <w:shd w:val="clear" w:color="auto" w:fill="BE311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4543D" w:themeColor="accent2" w:themeTint="BF"/>
          <w:left w:val="single" w:sz="8" w:space="0" w:color="E4543D" w:themeColor="accent2" w:themeTint="BF"/>
          <w:bottom w:val="single" w:sz="8" w:space="0" w:color="E4543D" w:themeColor="accent2" w:themeTint="BF"/>
          <w:right w:val="single" w:sz="8" w:space="0" w:color="E4543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6B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6B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6">
    <w:name w:val="Medium Grid 3 Accent 6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9398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000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000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000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000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253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2530" w:themeFill="accent6" w:themeFillTint="7F"/>
      </w:tcPr>
    </w:tblStylePr>
  </w:style>
  <w:style w:type="table" w:styleId="MediumGrid3-Accent5">
    <w:name w:val="Medium Grid 3 Accent 5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B9B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201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F201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F201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F201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C736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C7363" w:themeFill="accent5" w:themeFillTint="7F"/>
      </w:tcPr>
    </w:tblStylePr>
  </w:style>
  <w:style w:type="table" w:styleId="MediumGrid3-Accent4">
    <w:name w:val="Medium Grid 3 Accent 4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0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24B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24B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424B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424B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A0A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A0A5" w:themeFill="accent4" w:themeFillTint="7F"/>
      </w:tcPr>
    </w:tblStylePr>
  </w:style>
  <w:style w:type="table" w:styleId="MediumGrid3-Accent3">
    <w:name w:val="Medium Grid 3 Accent 3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A9A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0E0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0E0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30E0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30E0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524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5242" w:themeFill="accent3" w:themeFillTint="7F"/>
      </w:tcPr>
    </w:tblStylePr>
  </w:style>
  <w:style w:type="table" w:styleId="MediumGrid3-Accent2">
    <w:name w:val="Medium Grid 3 Accent 2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6B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311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311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311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311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D8D7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D8D7E" w:themeFill="accent2" w:themeFillTint="7F"/>
      </w:tcPr>
    </w:tblStylePr>
  </w:style>
  <w:style w:type="table" w:styleId="MediumGrid3-Accent1">
    <w:name w:val="Medium Grid 3 Accent 1"/>
    <w:basedOn w:val="TableNormal"/>
    <w:uiPriority w:val="69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9B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000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3000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3000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3000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27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278" w:themeFill="accent1" w:themeFillTint="7F"/>
      </w:tcPr>
    </w:tblStylePr>
  </w:style>
  <w:style w:type="table" w:styleId="MediumGrid2-Accent6">
    <w:name w:val="Medium Grid 2 Accent 6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0004" w:themeColor="accent6"/>
        <w:left w:val="single" w:sz="8" w:space="0" w:color="4A0004" w:themeColor="accent6"/>
        <w:bottom w:val="single" w:sz="8" w:space="0" w:color="4A0004" w:themeColor="accent6"/>
        <w:right w:val="single" w:sz="8" w:space="0" w:color="4A0004" w:themeColor="accent6"/>
        <w:insideH w:val="single" w:sz="8" w:space="0" w:color="4A0004" w:themeColor="accent6"/>
        <w:insideV w:val="single" w:sz="8" w:space="0" w:color="4A0004" w:themeColor="accent6"/>
      </w:tblBorders>
    </w:tblPr>
    <w:tcPr>
      <w:shd w:val="clear" w:color="auto" w:fill="FF9398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D4D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A7AC" w:themeFill="accent6" w:themeFillTint="33"/>
      </w:tcPr>
    </w:tblStylePr>
    <w:tblStylePr w:type="band1Vert">
      <w:tblPr/>
      <w:tcPr>
        <w:shd w:val="clear" w:color="auto" w:fill="FF2530" w:themeFill="accent6" w:themeFillTint="7F"/>
      </w:tcPr>
    </w:tblStylePr>
    <w:tblStylePr w:type="band1Horz">
      <w:tblPr/>
      <w:tcPr>
        <w:tcBorders>
          <w:insideH w:val="single" w:sz="6" w:space="0" w:color="4A0004" w:themeColor="accent6"/>
          <w:insideV w:val="single" w:sz="6" w:space="0" w:color="4A0004" w:themeColor="accent6"/>
        </w:tcBorders>
        <w:shd w:val="clear" w:color="auto" w:fill="FF253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F2011" w:themeColor="accent5"/>
        <w:left w:val="single" w:sz="8" w:space="0" w:color="8F2011" w:themeColor="accent5"/>
        <w:bottom w:val="single" w:sz="8" w:space="0" w:color="8F2011" w:themeColor="accent5"/>
        <w:right w:val="single" w:sz="8" w:space="0" w:color="8F2011" w:themeColor="accent5"/>
        <w:insideH w:val="single" w:sz="8" w:space="0" w:color="8F2011" w:themeColor="accent5"/>
        <w:insideV w:val="single" w:sz="8" w:space="0" w:color="8F2011" w:themeColor="accent5"/>
      </w:tblBorders>
    </w:tblPr>
    <w:tcPr>
      <w:shd w:val="clear" w:color="auto" w:fill="F5B9B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E3E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6C0" w:themeFill="accent5" w:themeFillTint="33"/>
      </w:tcPr>
    </w:tblStylePr>
    <w:tblStylePr w:type="band1Vert">
      <w:tblPr/>
      <w:tcPr>
        <w:shd w:val="clear" w:color="auto" w:fill="EC7363" w:themeFill="accent5" w:themeFillTint="7F"/>
      </w:tcPr>
    </w:tblStylePr>
    <w:tblStylePr w:type="band1Horz">
      <w:tblPr/>
      <w:tcPr>
        <w:tcBorders>
          <w:insideH w:val="single" w:sz="6" w:space="0" w:color="8F2011" w:themeColor="accent5"/>
          <w:insideV w:val="single" w:sz="6" w:space="0" w:color="8F2011" w:themeColor="accent5"/>
        </w:tcBorders>
        <w:shd w:val="clear" w:color="auto" w:fill="EC736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24B" w:themeColor="accent4"/>
        <w:left w:val="single" w:sz="8" w:space="0" w:color="FF424B" w:themeColor="accent4"/>
        <w:bottom w:val="single" w:sz="8" w:space="0" w:color="FF424B" w:themeColor="accent4"/>
        <w:right w:val="single" w:sz="8" w:space="0" w:color="FF424B" w:themeColor="accent4"/>
        <w:insideH w:val="single" w:sz="8" w:space="0" w:color="FF424B" w:themeColor="accent4"/>
        <w:insideV w:val="single" w:sz="8" w:space="0" w:color="FF424B" w:themeColor="accent4"/>
      </w:tblBorders>
    </w:tblPr>
    <w:tcPr>
      <w:shd w:val="clear" w:color="auto" w:fill="FFD0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EC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DA" w:themeFill="accent4" w:themeFillTint="33"/>
      </w:tcPr>
    </w:tblStylePr>
    <w:tblStylePr w:type="band1Vert">
      <w:tblPr/>
      <w:tcPr>
        <w:shd w:val="clear" w:color="auto" w:fill="FFA0A5" w:themeFill="accent4" w:themeFillTint="7F"/>
      </w:tcPr>
    </w:tblStylePr>
    <w:tblStylePr w:type="band1Horz">
      <w:tblPr/>
      <w:tcPr>
        <w:tcBorders>
          <w:insideH w:val="single" w:sz="6" w:space="0" w:color="FF424B" w:themeColor="accent4"/>
          <w:insideV w:val="single" w:sz="6" w:space="0" w:color="FF424B" w:themeColor="accent4"/>
        </w:tcBorders>
        <w:shd w:val="clear" w:color="auto" w:fill="FFA0A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30E04" w:themeColor="accent3"/>
        <w:left w:val="single" w:sz="8" w:space="0" w:color="730E04" w:themeColor="accent3"/>
        <w:bottom w:val="single" w:sz="8" w:space="0" w:color="730E04" w:themeColor="accent3"/>
        <w:right w:val="single" w:sz="8" w:space="0" w:color="730E04" w:themeColor="accent3"/>
        <w:insideH w:val="single" w:sz="8" w:space="0" w:color="730E04" w:themeColor="accent3"/>
        <w:insideV w:val="single" w:sz="8" w:space="0" w:color="730E04" w:themeColor="accent3"/>
      </w:tblBorders>
    </w:tblPr>
    <w:tcPr>
      <w:shd w:val="clear" w:color="auto" w:fill="FBA9A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DCD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B9B3" w:themeFill="accent3" w:themeFillTint="33"/>
      </w:tcPr>
    </w:tblStylePr>
    <w:tblStylePr w:type="band1Vert">
      <w:tblPr/>
      <w:tcPr>
        <w:shd w:val="clear" w:color="auto" w:fill="F85242" w:themeFill="accent3" w:themeFillTint="7F"/>
      </w:tcPr>
    </w:tblStylePr>
    <w:tblStylePr w:type="band1Horz">
      <w:tblPr/>
      <w:tcPr>
        <w:tcBorders>
          <w:insideH w:val="single" w:sz="6" w:space="0" w:color="730E04" w:themeColor="accent3"/>
          <w:insideV w:val="single" w:sz="6" w:space="0" w:color="730E04" w:themeColor="accent3"/>
        </w:tcBorders>
        <w:shd w:val="clear" w:color="auto" w:fill="F8524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E311A" w:themeColor="accent2"/>
        <w:left w:val="single" w:sz="8" w:space="0" w:color="BE311A" w:themeColor="accent2"/>
        <w:bottom w:val="single" w:sz="8" w:space="0" w:color="BE311A" w:themeColor="accent2"/>
        <w:right w:val="single" w:sz="8" w:space="0" w:color="BE311A" w:themeColor="accent2"/>
        <w:insideH w:val="single" w:sz="8" w:space="0" w:color="BE311A" w:themeColor="accent2"/>
        <w:insideV w:val="single" w:sz="8" w:space="0" w:color="BE311A" w:themeColor="accent2"/>
      </w:tblBorders>
    </w:tblPr>
    <w:tcPr>
      <w:shd w:val="clear" w:color="auto" w:fill="F6C6B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8E5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B" w:themeFill="accent2" w:themeFillTint="33"/>
      </w:tcPr>
    </w:tblStylePr>
    <w:tblStylePr w:type="band1Vert">
      <w:tblPr/>
      <w:tcPr>
        <w:shd w:val="clear" w:color="auto" w:fill="ED8D7E" w:themeFill="accent2" w:themeFillTint="7F"/>
      </w:tcPr>
    </w:tblStylePr>
    <w:tblStylePr w:type="band1Horz">
      <w:tblPr/>
      <w:tcPr>
        <w:tcBorders>
          <w:insideH w:val="single" w:sz="6" w:space="0" w:color="BE311A" w:themeColor="accent2"/>
          <w:insideV w:val="single" w:sz="6" w:space="0" w:color="BE311A" w:themeColor="accent2"/>
        </w:tcBorders>
        <w:shd w:val="clear" w:color="auto" w:fill="ED8D7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rsid w:val="00E0776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3000B" w:themeColor="accent1"/>
        <w:left w:val="single" w:sz="8" w:space="0" w:color="E3000B" w:themeColor="accent1"/>
        <w:bottom w:val="single" w:sz="8" w:space="0" w:color="E3000B" w:themeColor="accent1"/>
        <w:right w:val="single" w:sz="8" w:space="0" w:color="E3000B" w:themeColor="accent1"/>
        <w:insideH w:val="single" w:sz="8" w:space="0" w:color="E3000B" w:themeColor="accent1"/>
        <w:insideV w:val="single" w:sz="8" w:space="0" w:color="E3000B" w:themeColor="accent1"/>
      </w:tblBorders>
    </w:tblPr>
    <w:tcPr>
      <w:shd w:val="clear" w:color="auto" w:fill="FFB9B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3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6C9" w:themeFill="accent1" w:themeFillTint="33"/>
      </w:tcPr>
    </w:tblStylePr>
    <w:tblStylePr w:type="band1Vert">
      <w:tblPr/>
      <w:tcPr>
        <w:shd w:val="clear" w:color="auto" w:fill="FF7278" w:themeFill="accent1" w:themeFillTint="7F"/>
      </w:tcPr>
    </w:tblStylePr>
    <w:tblStylePr w:type="band1Horz">
      <w:tblPr/>
      <w:tcPr>
        <w:tcBorders>
          <w:insideH w:val="single" w:sz="6" w:space="0" w:color="E3000B" w:themeColor="accent1"/>
          <w:insideV w:val="single" w:sz="6" w:space="0" w:color="E3000B" w:themeColor="accent1"/>
        </w:tcBorders>
        <w:shd w:val="clear" w:color="auto" w:fill="FF727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1-Accent6">
    <w:name w:val="Medium Grid 1 Accent 6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B70009" w:themeColor="accent6" w:themeTint="BF"/>
        <w:left w:val="single" w:sz="8" w:space="0" w:color="B70009" w:themeColor="accent6" w:themeTint="BF"/>
        <w:bottom w:val="single" w:sz="8" w:space="0" w:color="B70009" w:themeColor="accent6" w:themeTint="BF"/>
        <w:right w:val="single" w:sz="8" w:space="0" w:color="B70009" w:themeColor="accent6" w:themeTint="BF"/>
        <w:insideH w:val="single" w:sz="8" w:space="0" w:color="B70009" w:themeColor="accent6" w:themeTint="BF"/>
        <w:insideV w:val="single" w:sz="8" w:space="0" w:color="B70009" w:themeColor="accent6" w:themeTint="BF"/>
      </w:tblBorders>
    </w:tblPr>
    <w:tcPr>
      <w:shd w:val="clear" w:color="auto" w:fill="FF939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7000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2530" w:themeFill="accent6" w:themeFillTint="7F"/>
      </w:tcPr>
    </w:tblStylePr>
    <w:tblStylePr w:type="band1Horz">
      <w:tblPr/>
      <w:tcPr>
        <w:shd w:val="clear" w:color="auto" w:fill="FF2530" w:themeFill="accent6" w:themeFillTint="7F"/>
      </w:tcPr>
    </w:tblStylePr>
  </w:style>
  <w:style w:type="table" w:styleId="MediumGrid1-Accent5">
    <w:name w:val="Medium Grid 1 Accent 5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DD311A" w:themeColor="accent5" w:themeTint="BF"/>
        <w:left w:val="single" w:sz="8" w:space="0" w:color="DD311A" w:themeColor="accent5" w:themeTint="BF"/>
        <w:bottom w:val="single" w:sz="8" w:space="0" w:color="DD311A" w:themeColor="accent5" w:themeTint="BF"/>
        <w:right w:val="single" w:sz="8" w:space="0" w:color="DD311A" w:themeColor="accent5" w:themeTint="BF"/>
        <w:insideH w:val="single" w:sz="8" w:space="0" w:color="DD311A" w:themeColor="accent5" w:themeTint="BF"/>
        <w:insideV w:val="single" w:sz="8" w:space="0" w:color="DD311A" w:themeColor="accent5" w:themeTint="BF"/>
      </w:tblBorders>
    </w:tblPr>
    <w:tcPr>
      <w:shd w:val="clear" w:color="auto" w:fill="F5B9B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11A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7363" w:themeFill="accent5" w:themeFillTint="7F"/>
      </w:tcPr>
    </w:tblStylePr>
    <w:tblStylePr w:type="band1Horz">
      <w:tblPr/>
      <w:tcPr>
        <w:shd w:val="clear" w:color="auto" w:fill="EC7363" w:themeFill="accent5" w:themeFillTint="7F"/>
      </w:tcPr>
    </w:tblStylePr>
  </w:style>
  <w:style w:type="table" w:styleId="MediumGrid1-Accent4">
    <w:name w:val="Medium Grid 1 Accent 4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7178" w:themeColor="accent4" w:themeTint="BF"/>
        <w:left w:val="single" w:sz="8" w:space="0" w:color="FF7178" w:themeColor="accent4" w:themeTint="BF"/>
        <w:bottom w:val="single" w:sz="8" w:space="0" w:color="FF7178" w:themeColor="accent4" w:themeTint="BF"/>
        <w:right w:val="single" w:sz="8" w:space="0" w:color="FF7178" w:themeColor="accent4" w:themeTint="BF"/>
        <w:insideH w:val="single" w:sz="8" w:space="0" w:color="FF7178" w:themeColor="accent4" w:themeTint="BF"/>
        <w:insideV w:val="single" w:sz="8" w:space="0" w:color="FF7178" w:themeColor="accent4" w:themeTint="BF"/>
      </w:tblBorders>
    </w:tblPr>
    <w:tcPr>
      <w:shd w:val="clear" w:color="auto" w:fill="FFD0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717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0A5" w:themeFill="accent4" w:themeFillTint="7F"/>
      </w:tcPr>
    </w:tblStylePr>
    <w:tblStylePr w:type="band1Horz">
      <w:tblPr/>
      <w:tcPr>
        <w:shd w:val="clear" w:color="auto" w:fill="FFA0A5" w:themeFill="accent4" w:themeFillTint="7F"/>
      </w:tcPr>
    </w:tblStylePr>
  </w:style>
  <w:style w:type="table" w:styleId="MediumGrid1-Accent3">
    <w:name w:val="Medium Grid 1 Accent 3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D11807" w:themeColor="accent3" w:themeTint="BF"/>
        <w:left w:val="single" w:sz="8" w:space="0" w:color="D11807" w:themeColor="accent3" w:themeTint="BF"/>
        <w:bottom w:val="single" w:sz="8" w:space="0" w:color="D11807" w:themeColor="accent3" w:themeTint="BF"/>
        <w:right w:val="single" w:sz="8" w:space="0" w:color="D11807" w:themeColor="accent3" w:themeTint="BF"/>
        <w:insideH w:val="single" w:sz="8" w:space="0" w:color="D11807" w:themeColor="accent3" w:themeTint="BF"/>
        <w:insideV w:val="single" w:sz="8" w:space="0" w:color="D11807" w:themeColor="accent3" w:themeTint="BF"/>
      </w:tblBorders>
    </w:tblPr>
    <w:tcPr>
      <w:shd w:val="clear" w:color="auto" w:fill="FBA9A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180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5242" w:themeFill="accent3" w:themeFillTint="7F"/>
      </w:tcPr>
    </w:tblStylePr>
    <w:tblStylePr w:type="band1Horz">
      <w:tblPr/>
      <w:tcPr>
        <w:shd w:val="clear" w:color="auto" w:fill="F85242" w:themeFill="accent3" w:themeFillTint="7F"/>
      </w:tcPr>
    </w:tblStylePr>
  </w:style>
  <w:style w:type="table" w:styleId="MediumGrid1-Accent2">
    <w:name w:val="Medium Grid 1 Accent 2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E4543D" w:themeColor="accent2" w:themeTint="BF"/>
        <w:left w:val="single" w:sz="8" w:space="0" w:color="E4543D" w:themeColor="accent2" w:themeTint="BF"/>
        <w:bottom w:val="single" w:sz="8" w:space="0" w:color="E4543D" w:themeColor="accent2" w:themeTint="BF"/>
        <w:right w:val="single" w:sz="8" w:space="0" w:color="E4543D" w:themeColor="accent2" w:themeTint="BF"/>
        <w:insideH w:val="single" w:sz="8" w:space="0" w:color="E4543D" w:themeColor="accent2" w:themeTint="BF"/>
        <w:insideV w:val="single" w:sz="8" w:space="0" w:color="E4543D" w:themeColor="accent2" w:themeTint="BF"/>
      </w:tblBorders>
    </w:tblPr>
    <w:tcPr>
      <w:shd w:val="clear" w:color="auto" w:fill="F6C6B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4543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8D7E" w:themeFill="accent2" w:themeFillTint="7F"/>
      </w:tcPr>
    </w:tblStylePr>
    <w:tblStylePr w:type="band1Horz">
      <w:tblPr/>
      <w:tcPr>
        <w:shd w:val="clear" w:color="auto" w:fill="ED8D7E" w:themeFill="accent2" w:themeFillTint="7F"/>
      </w:tcPr>
    </w:tblStylePr>
  </w:style>
  <w:style w:type="table" w:styleId="MediumGrid1-Accent1">
    <w:name w:val="Medium Grid 1 Accent 1"/>
    <w:basedOn w:val="TableNormal"/>
    <w:uiPriority w:val="67"/>
    <w:semiHidden/>
    <w:rsid w:val="00E07762"/>
    <w:pPr>
      <w:spacing w:line="240" w:lineRule="auto"/>
    </w:pPr>
    <w:tblPr>
      <w:tblStyleRowBandSize w:val="1"/>
      <w:tblStyleColBandSize w:val="1"/>
      <w:tblBorders>
        <w:top w:val="single" w:sz="8" w:space="0" w:color="FF2B34" w:themeColor="accent1" w:themeTint="BF"/>
        <w:left w:val="single" w:sz="8" w:space="0" w:color="FF2B34" w:themeColor="accent1" w:themeTint="BF"/>
        <w:bottom w:val="single" w:sz="8" w:space="0" w:color="FF2B34" w:themeColor="accent1" w:themeTint="BF"/>
        <w:right w:val="single" w:sz="8" w:space="0" w:color="FF2B34" w:themeColor="accent1" w:themeTint="BF"/>
        <w:insideH w:val="single" w:sz="8" w:space="0" w:color="FF2B34" w:themeColor="accent1" w:themeTint="BF"/>
        <w:insideV w:val="single" w:sz="8" w:space="0" w:color="FF2B34" w:themeColor="accent1" w:themeTint="BF"/>
      </w:tblBorders>
    </w:tblPr>
    <w:tcPr>
      <w:shd w:val="clear" w:color="auto" w:fill="FFB9B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2B3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278" w:themeFill="accent1" w:themeFillTint="7F"/>
      </w:tcPr>
    </w:tblStylePr>
    <w:tblStylePr w:type="band1Horz">
      <w:tblPr/>
      <w:tcPr>
        <w:shd w:val="clear" w:color="auto" w:fill="FF7278" w:themeFill="accent1" w:themeFillTint="7F"/>
      </w:tcPr>
    </w:tblStylePr>
  </w:style>
  <w:style w:type="table" w:styleId="DarkList-Accent6">
    <w:name w:val="Dark List Accent 6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000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000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000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000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000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0002" w:themeFill="accent6" w:themeFillShade="BF"/>
      </w:tcPr>
    </w:tblStylePr>
  </w:style>
  <w:style w:type="table" w:styleId="DarkList-Accent5">
    <w:name w:val="Dark List Accent 5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F201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70F0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A170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A170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70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70C" w:themeFill="accent5" w:themeFillShade="BF"/>
      </w:tcPr>
    </w:tblStylePr>
  </w:style>
  <w:style w:type="table" w:styleId="DarkList-Accent4">
    <w:name w:val="Dark List Accent 4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424B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F000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0000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0000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000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000B" w:themeFill="accent4" w:themeFillShade="BF"/>
      </w:tcPr>
    </w:tblStylePr>
  </w:style>
  <w:style w:type="table" w:styleId="DarkList-Accent3">
    <w:name w:val="Dark List Accent 3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0E0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060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0A0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0A0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0A0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0A03" w:themeFill="accent3" w:themeFillShade="BF"/>
      </w:tcPr>
    </w:tblStylePr>
  </w:style>
  <w:style w:type="table" w:styleId="DarkList-Accent2">
    <w:name w:val="Dark List Accent 2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E311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18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241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241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41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2413" w:themeFill="accent2" w:themeFillShade="BF"/>
      </w:tcPr>
    </w:tblStylePr>
  </w:style>
  <w:style w:type="table" w:styleId="DarkList-Accent1">
    <w:name w:val="Dark List Accent 1"/>
    <w:basedOn w:val="TableNormal"/>
    <w:uiPriority w:val="70"/>
    <w:semiHidden/>
    <w:rsid w:val="00E0776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3000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000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000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000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000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0008" w:themeFill="accent1" w:themeFillShade="BF"/>
      </w:tcPr>
    </w:tblStylePr>
  </w:style>
  <w:style w:type="paragraph" w:styleId="Bibliography">
    <w:name w:val="Bibliography"/>
    <w:basedOn w:val="ZsysbasisRU"/>
    <w:next w:val="BodytextRU"/>
    <w:uiPriority w:val="98"/>
    <w:semiHidden/>
    <w:rsid w:val="00897FA5"/>
  </w:style>
  <w:style w:type="paragraph" w:styleId="Quote">
    <w:name w:val="Quote"/>
    <w:basedOn w:val="ZsysbasisRU"/>
    <w:next w:val="BodytextRU"/>
    <w:link w:val="QuoteChar"/>
    <w:uiPriority w:val="29"/>
    <w:semiHidden/>
    <w:rsid w:val="00897FA5"/>
    <w:rPr>
      <w:rFonts w:ascii="Maiandra GD" w:hAnsi="Maiandra GD" w:cs="Maiandra GD"/>
      <w:i/>
      <w:iCs/>
      <w:color w:val="000000" w:themeColor="text1"/>
      <w:lang w:val="nl-NL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97FA5"/>
    <w:rPr>
      <w:rFonts w:ascii="Maiandra GD" w:hAnsi="Maiandra GD" w:cs="Maiandra GD"/>
      <w:i/>
      <w:iCs/>
      <w:color w:val="000000" w:themeColor="text1"/>
    </w:rPr>
  </w:style>
  <w:style w:type="paragraph" w:styleId="IntenseQuote">
    <w:name w:val="Intense Quote"/>
    <w:basedOn w:val="ZsysbasisRU"/>
    <w:next w:val="BodytextRU"/>
    <w:link w:val="IntenseQuoteChar"/>
    <w:uiPriority w:val="30"/>
    <w:semiHidden/>
    <w:rsid w:val="00897FA5"/>
    <w:pPr>
      <w:spacing w:before="200" w:after="280"/>
      <w:ind w:left="936" w:right="936"/>
    </w:pPr>
    <w:rPr>
      <w:rFonts w:ascii="Maiandra GD" w:hAnsi="Maiandra GD" w:cs="Maiandra GD"/>
      <w:b/>
      <w:bCs/>
      <w:i/>
      <w:iCs/>
      <w:lang w:val="nl-NL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97FA5"/>
    <w:rPr>
      <w:rFonts w:ascii="Maiandra GD" w:hAnsi="Maiandra GD" w:cs="Maiandra GD"/>
      <w:b/>
      <w:bCs/>
      <w:i/>
      <w:iCs/>
    </w:rPr>
  </w:style>
  <w:style w:type="character" w:styleId="EndnoteReference">
    <w:name w:val="endnote reference"/>
    <w:aliases w:val="End note reference RU"/>
    <w:basedOn w:val="DefaultParagraphFont"/>
    <w:uiPriority w:val="4"/>
    <w:rsid w:val="00E07762"/>
    <w:rPr>
      <w:vertAlign w:val="superscript"/>
    </w:rPr>
  </w:style>
  <w:style w:type="paragraph" w:styleId="NoSpacing">
    <w:name w:val="No Spacing"/>
    <w:basedOn w:val="ZsysbasisRU"/>
    <w:next w:val="BodytextRU"/>
    <w:uiPriority w:val="98"/>
    <w:semiHidden/>
    <w:rsid w:val="00897FA5"/>
  </w:style>
  <w:style w:type="character" w:styleId="HTMLCode">
    <w:name w:val="HTML Code"/>
    <w:basedOn w:val="DefaultParagraphFont"/>
    <w:uiPriority w:val="98"/>
    <w:semiHidden/>
    <w:rsid w:val="00E07762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8"/>
    <w:semiHidden/>
    <w:rsid w:val="00E07762"/>
    <w:rPr>
      <w:i/>
      <w:iCs/>
    </w:rPr>
  </w:style>
  <w:style w:type="character" w:styleId="HTMLVariable">
    <w:name w:val="HTML Variable"/>
    <w:basedOn w:val="DefaultParagraphFont"/>
    <w:uiPriority w:val="98"/>
    <w:semiHidden/>
    <w:rsid w:val="00E07762"/>
    <w:rPr>
      <w:i/>
      <w:iCs/>
    </w:rPr>
  </w:style>
  <w:style w:type="character" w:styleId="HTMLAcronym">
    <w:name w:val="HTML Acronym"/>
    <w:basedOn w:val="DefaultParagraphFont"/>
    <w:uiPriority w:val="98"/>
    <w:semiHidden/>
    <w:rsid w:val="00E07762"/>
  </w:style>
  <w:style w:type="character" w:styleId="HTMLCite">
    <w:name w:val="HTML Cite"/>
    <w:basedOn w:val="DefaultParagraphFont"/>
    <w:uiPriority w:val="98"/>
    <w:semiHidden/>
    <w:rsid w:val="00E07762"/>
    <w:rPr>
      <w:i/>
      <w:iCs/>
    </w:rPr>
  </w:style>
  <w:style w:type="character" w:styleId="HTMLTypewriter">
    <w:name w:val="HTML Typewriter"/>
    <w:basedOn w:val="DefaultParagraphFont"/>
    <w:uiPriority w:val="98"/>
    <w:semiHidden/>
    <w:rsid w:val="00E07762"/>
    <w:rPr>
      <w:rFonts w:ascii="Consolas" w:hAnsi="Consolas"/>
      <w:sz w:val="20"/>
      <w:szCs w:val="20"/>
    </w:rPr>
  </w:style>
  <w:style w:type="character" w:styleId="HTMLKeyboard">
    <w:name w:val="HTML Keyboard"/>
    <w:basedOn w:val="DefaultParagraphFont"/>
    <w:uiPriority w:val="98"/>
    <w:semiHidden/>
    <w:rsid w:val="00E07762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8"/>
    <w:semiHidden/>
    <w:rsid w:val="00E07762"/>
    <w:rPr>
      <w:rFonts w:ascii="Consolas" w:hAnsi="Consolas"/>
      <w:sz w:val="24"/>
      <w:szCs w:val="24"/>
    </w:rPr>
  </w:style>
  <w:style w:type="paragraph" w:styleId="TOCHeading">
    <w:name w:val="TOC Heading"/>
    <w:basedOn w:val="ZsysbasisRU"/>
    <w:next w:val="BodytextRU"/>
    <w:uiPriority w:val="98"/>
    <w:semiHidden/>
    <w:rsid w:val="00897FA5"/>
    <w:pPr>
      <w:keepLines/>
      <w:spacing w:before="480"/>
    </w:pPr>
    <w:rPr>
      <w:rFonts w:asciiTheme="majorHAnsi" w:eastAsiaTheme="majorEastAsia" w:hAnsiTheme="majorHAnsi" w:cstheme="majorBidi"/>
      <w:sz w:val="28"/>
      <w:szCs w:val="28"/>
    </w:rPr>
  </w:style>
  <w:style w:type="paragraph" w:styleId="ListParagraph">
    <w:name w:val="List Paragraph"/>
    <w:basedOn w:val="ZsysbasisRU"/>
    <w:next w:val="BodytextRU"/>
    <w:uiPriority w:val="98"/>
    <w:semiHidden/>
    <w:rsid w:val="00897FA5"/>
    <w:pPr>
      <w:ind w:left="720"/>
    </w:pPr>
  </w:style>
  <w:style w:type="character" w:styleId="Emphasis">
    <w:name w:val="Emphasis"/>
    <w:basedOn w:val="DefaultParagraphFont"/>
    <w:uiPriority w:val="98"/>
    <w:semiHidden/>
    <w:rsid w:val="00E07762"/>
    <w:rPr>
      <w:i/>
      <w:iCs/>
    </w:rPr>
  </w:style>
  <w:style w:type="character" w:styleId="LineNumber">
    <w:name w:val="line number"/>
    <w:basedOn w:val="DefaultParagraphFont"/>
    <w:uiPriority w:val="98"/>
    <w:semiHidden/>
    <w:rsid w:val="00E07762"/>
  </w:style>
  <w:style w:type="numbering" w:customStyle="1" w:styleId="HeadingnumberingRU">
    <w:name w:val="Heading numbering RU"/>
    <w:uiPriority w:val="4"/>
    <w:semiHidden/>
    <w:rsid w:val="00345315"/>
    <w:pPr>
      <w:numPr>
        <w:numId w:val="7"/>
      </w:numPr>
    </w:pPr>
  </w:style>
  <w:style w:type="paragraph" w:customStyle="1" w:styleId="ZsysbasisonepointRU">
    <w:name w:val="Zsysbasis one point RU"/>
    <w:basedOn w:val="ZsysbasisRU"/>
    <w:uiPriority w:val="4"/>
    <w:semiHidden/>
    <w:rsid w:val="00897FA5"/>
    <w:pPr>
      <w:spacing w:line="20" w:lineRule="exact"/>
    </w:pPr>
    <w:rPr>
      <w:sz w:val="2"/>
    </w:rPr>
  </w:style>
  <w:style w:type="paragraph" w:customStyle="1" w:styleId="ZsysbasisdocumentdataRU">
    <w:name w:val="Zsysbasis document data RU"/>
    <w:basedOn w:val="ZsysbasisRU"/>
    <w:next w:val="BodytextRU"/>
    <w:uiPriority w:val="4"/>
    <w:semiHidden/>
    <w:rsid w:val="00897FA5"/>
    <w:pPr>
      <w:spacing w:line="260" w:lineRule="exact"/>
    </w:pPr>
    <w:rPr>
      <w:noProof/>
    </w:rPr>
  </w:style>
  <w:style w:type="paragraph" w:customStyle="1" w:styleId="DocumentdataheadingRU">
    <w:name w:val="Document data heading RU"/>
    <w:basedOn w:val="ZsysbasisdocumentdataRU"/>
    <w:uiPriority w:val="4"/>
    <w:rsid w:val="00897FA5"/>
    <w:pPr>
      <w:jc w:val="right"/>
    </w:pPr>
    <w:rPr>
      <w:sz w:val="14"/>
    </w:rPr>
  </w:style>
  <w:style w:type="paragraph" w:customStyle="1" w:styleId="DocumentdataRU">
    <w:name w:val="Document data RU"/>
    <w:basedOn w:val="ZsysbasisdocumentdataRU"/>
    <w:uiPriority w:val="4"/>
    <w:rsid w:val="00897FA5"/>
  </w:style>
  <w:style w:type="paragraph" w:customStyle="1" w:styleId="PagenumberRU">
    <w:name w:val="Page number RU"/>
    <w:basedOn w:val="ZsysbasisdocumentdataRU"/>
    <w:uiPriority w:val="4"/>
    <w:rsid w:val="00897FA5"/>
  </w:style>
  <w:style w:type="paragraph" w:customStyle="1" w:styleId="SenderinformationRU">
    <w:name w:val="Sender information RU"/>
    <w:basedOn w:val="ZsysbasisdocumentdataRU"/>
    <w:uiPriority w:val="4"/>
    <w:rsid w:val="00897FA5"/>
    <w:pPr>
      <w:spacing w:line="220" w:lineRule="exact"/>
    </w:pPr>
    <w:rPr>
      <w:sz w:val="14"/>
    </w:rPr>
  </w:style>
  <w:style w:type="paragraph" w:customStyle="1" w:styleId="SenderinformationheadingRU">
    <w:name w:val="Sender information heading RU"/>
    <w:basedOn w:val="ZsysbasisdocumentdataRU"/>
    <w:uiPriority w:val="4"/>
    <w:rsid w:val="00897FA5"/>
  </w:style>
  <w:style w:type="numbering" w:customStyle="1" w:styleId="ListstandardRU">
    <w:name w:val="List standard RU"/>
    <w:uiPriority w:val="4"/>
    <w:semiHidden/>
    <w:rsid w:val="00670274"/>
    <w:pPr>
      <w:numPr>
        <w:numId w:val="8"/>
      </w:numPr>
    </w:pPr>
  </w:style>
  <w:style w:type="paragraph" w:customStyle="1" w:styleId="ParagraphforpictureRU">
    <w:name w:val="Paragraph for picture RU"/>
    <w:basedOn w:val="ZsysbasisRU"/>
    <w:next w:val="BodytextRU"/>
    <w:uiPriority w:val="4"/>
    <w:rsid w:val="00897FA5"/>
    <w:rPr>
      <w:sz w:val="13"/>
      <w:szCs w:val="13"/>
    </w:rPr>
  </w:style>
  <w:style w:type="paragraph" w:customStyle="1" w:styleId="TitleRU">
    <w:name w:val="Title RU"/>
    <w:basedOn w:val="ZsysbasisRU"/>
    <w:next w:val="BodytextRU"/>
    <w:uiPriority w:val="4"/>
    <w:rsid w:val="00897FA5"/>
    <w:pPr>
      <w:keepNext/>
      <w:keepLines/>
      <w:spacing w:line="780" w:lineRule="atLeast"/>
      <w:outlineLvl w:val="0"/>
    </w:pPr>
    <w:rPr>
      <w:rFonts w:ascii="Open Sans ExtraBold" w:hAnsi="Open Sans ExtraBold" w:cs="Open Sans ExtraBold"/>
      <w:bCs/>
      <w:noProof/>
      <w:color w:val="BE311A"/>
      <w:spacing w:val="-16"/>
      <w:sz w:val="60"/>
      <w:szCs w:val="32"/>
    </w:rPr>
  </w:style>
  <w:style w:type="paragraph" w:customStyle="1" w:styleId="SubtitleRU">
    <w:name w:val="Subtitle RU"/>
    <w:basedOn w:val="ZsysbasisRU"/>
    <w:uiPriority w:val="4"/>
    <w:rsid w:val="00897FA5"/>
    <w:pPr>
      <w:keepLines/>
    </w:pPr>
    <w:rPr>
      <w:color w:val="730E04"/>
    </w:rPr>
  </w:style>
  <w:style w:type="numbering" w:customStyle="1" w:styleId="AppendixnumberingRU">
    <w:name w:val="Appendix numbering RU"/>
    <w:uiPriority w:val="4"/>
    <w:semiHidden/>
    <w:rsid w:val="00A96DCC"/>
    <w:pPr>
      <w:numPr>
        <w:numId w:val="9"/>
      </w:numPr>
    </w:pPr>
  </w:style>
  <w:style w:type="paragraph" w:customStyle="1" w:styleId="Appendixheading1RU">
    <w:name w:val="Appendix heading 1 RU"/>
    <w:basedOn w:val="ZsysbasisRU"/>
    <w:next w:val="BodytextRU"/>
    <w:uiPriority w:val="4"/>
    <w:qFormat/>
    <w:rsid w:val="00897FA5"/>
    <w:pPr>
      <w:keepNext/>
      <w:keepLines/>
      <w:numPr>
        <w:numId w:val="25"/>
      </w:numPr>
      <w:spacing w:before="180" w:after="260"/>
      <w:outlineLvl w:val="0"/>
    </w:pPr>
    <w:rPr>
      <w:b/>
    </w:rPr>
  </w:style>
  <w:style w:type="paragraph" w:customStyle="1" w:styleId="Appendixheading2RU">
    <w:name w:val="Appendix heading 2 RU"/>
    <w:basedOn w:val="ZsysbasisRU"/>
    <w:next w:val="BodytextRU"/>
    <w:uiPriority w:val="4"/>
    <w:qFormat/>
    <w:rsid w:val="00897FA5"/>
    <w:pPr>
      <w:keepNext/>
      <w:keepLines/>
      <w:numPr>
        <w:ilvl w:val="1"/>
        <w:numId w:val="25"/>
      </w:numPr>
      <w:outlineLvl w:val="1"/>
    </w:pPr>
    <w:rPr>
      <w:i/>
    </w:rPr>
  </w:style>
  <w:style w:type="paragraph" w:styleId="CommentSubject">
    <w:name w:val="annotation subject"/>
    <w:basedOn w:val="ZsysbasisRU"/>
    <w:next w:val="BodytextRU"/>
    <w:link w:val="CommentSubjectChar"/>
    <w:semiHidden/>
    <w:rsid w:val="00897FA5"/>
    <w:rPr>
      <w:rFonts w:asciiTheme="minorHAnsi" w:hAnsiTheme="minorHAnsi" w:cs="Maiandra GD"/>
      <w:b/>
      <w:bCs/>
      <w:color w:val="000000" w:themeColor="text1"/>
    </w:rPr>
  </w:style>
  <w:style w:type="character" w:customStyle="1" w:styleId="CommentSubjectChar">
    <w:name w:val="Comment Subject Char"/>
    <w:basedOn w:val="CommentTextChar"/>
    <w:link w:val="CommentSubject"/>
    <w:semiHidden/>
    <w:rsid w:val="00897FA5"/>
    <w:rPr>
      <w:rFonts w:asciiTheme="minorHAnsi" w:hAnsiTheme="minorHAnsi" w:cs="Maiandra GD"/>
      <w:b/>
      <w:bCs/>
      <w:color w:val="000000" w:themeColor="text1"/>
      <w:lang w:val="en-GB"/>
    </w:rPr>
  </w:style>
  <w:style w:type="character" w:customStyle="1" w:styleId="BodyText2Char">
    <w:name w:val="Body Text 2 Char"/>
    <w:basedOn w:val="DefaultParagraphFont"/>
    <w:link w:val="BodyText2"/>
    <w:semiHidden/>
    <w:rsid w:val="00897FA5"/>
    <w:rPr>
      <w:rFonts w:ascii="Maiandra GD" w:hAnsi="Maiandra GD" w:cs="Maiandra GD"/>
    </w:rPr>
  </w:style>
  <w:style w:type="character" w:customStyle="1" w:styleId="BodyTextChar">
    <w:name w:val="Body Text Char"/>
    <w:basedOn w:val="ZsysbasisRUChar"/>
    <w:link w:val="BodyText"/>
    <w:semiHidden/>
    <w:rsid w:val="00897FA5"/>
    <w:rPr>
      <w:rFonts w:asciiTheme="minorHAnsi" w:hAnsiTheme="minorHAnsi" w:cs="Maiandra GD"/>
      <w:color w:val="000000" w:themeColor="text1"/>
      <w:lang w:val="en-GB"/>
    </w:r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897FA5"/>
    <w:rPr>
      <w:rFonts w:ascii="Maiandra GD" w:hAnsi="Maiandra GD" w:cs="Maiandra GD"/>
    </w:rPr>
  </w:style>
  <w:style w:type="paragraph" w:styleId="BodyTextIndent2">
    <w:name w:val="Body Text Indent 2"/>
    <w:basedOn w:val="ZsysbasisRU"/>
    <w:next w:val="BodytextRU"/>
    <w:link w:val="BodyTextIndent2Char"/>
    <w:semiHidden/>
    <w:rsid w:val="00897FA5"/>
    <w:pPr>
      <w:ind w:left="284"/>
    </w:pPr>
    <w:rPr>
      <w:rFonts w:ascii="Maiandra GD" w:hAnsi="Maiandra GD" w:cs="Maiandra GD"/>
      <w:lang w:val="nl-NL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897FA5"/>
    <w:rPr>
      <w:rFonts w:ascii="Maiandra GD" w:hAnsi="Maiandra GD" w:cs="Maiandra GD"/>
    </w:rPr>
  </w:style>
  <w:style w:type="paragraph" w:styleId="BodyTextIndent3">
    <w:name w:val="Body Text Indent 3"/>
    <w:basedOn w:val="ZsysbasisRU"/>
    <w:next w:val="BodytextRU"/>
    <w:link w:val="BodyTextIndent3Char"/>
    <w:semiHidden/>
    <w:rsid w:val="00897FA5"/>
    <w:pPr>
      <w:ind w:left="284"/>
    </w:pPr>
    <w:rPr>
      <w:rFonts w:ascii="Maiandra GD" w:hAnsi="Maiandra GD" w:cs="Maiandra GD"/>
      <w:szCs w:val="16"/>
      <w:lang w:val="nl-N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897FA5"/>
    <w:rPr>
      <w:rFonts w:ascii="Maiandra GD" w:hAnsi="Maiandra GD" w:cs="Maiandra GD"/>
      <w:szCs w:val="16"/>
    </w:rPr>
  </w:style>
  <w:style w:type="paragraph" w:styleId="TableofFigures">
    <w:name w:val="table of figures"/>
    <w:aliases w:val="Table of Figures RU"/>
    <w:basedOn w:val="ZsysbasisRU"/>
    <w:next w:val="BodytextRU"/>
    <w:uiPriority w:val="4"/>
    <w:rsid w:val="00897FA5"/>
  </w:style>
  <w:style w:type="table" w:customStyle="1" w:styleId="TablewithoutformattingRU">
    <w:name w:val="Table without formatting RU"/>
    <w:basedOn w:val="TableNormal"/>
    <w:uiPriority w:val="99"/>
    <w:qFormat/>
    <w:rsid w:val="00D16E87"/>
    <w:pPr>
      <w:spacing w:line="240" w:lineRule="auto"/>
    </w:pPr>
    <w:tblPr>
      <w:tblCellMar>
        <w:left w:w="0" w:type="dxa"/>
        <w:right w:w="0" w:type="dxa"/>
      </w:tblCellMar>
    </w:tblPr>
  </w:style>
  <w:style w:type="paragraph" w:customStyle="1" w:styleId="ZsysbasistocRU">
    <w:name w:val="Zsysbasis toc RU"/>
    <w:basedOn w:val="ZsysbasisRU"/>
    <w:next w:val="BodytextRU"/>
    <w:uiPriority w:val="4"/>
    <w:semiHidden/>
    <w:rsid w:val="00897FA5"/>
    <w:pPr>
      <w:tabs>
        <w:tab w:val="right" w:pos="6963"/>
      </w:tabs>
      <w:ind w:left="709" w:right="2835" w:hanging="709"/>
    </w:pPr>
  </w:style>
  <w:style w:type="numbering" w:customStyle="1" w:styleId="AgendaitemlistRU">
    <w:name w:val="Agenda item (list) RU"/>
    <w:uiPriority w:val="4"/>
    <w:semiHidden/>
    <w:rsid w:val="001C6232"/>
    <w:pPr>
      <w:numPr>
        <w:numId w:val="20"/>
      </w:numPr>
    </w:pPr>
  </w:style>
  <w:style w:type="paragraph" w:customStyle="1" w:styleId="AgendaitemRU">
    <w:name w:val="Agenda item RU"/>
    <w:basedOn w:val="ZsysbasisRU"/>
    <w:uiPriority w:val="4"/>
    <w:rsid w:val="00897FA5"/>
    <w:pPr>
      <w:numPr>
        <w:numId w:val="21"/>
      </w:numPr>
    </w:pPr>
  </w:style>
  <w:style w:type="paragraph" w:customStyle="1" w:styleId="ZsysbasistabletextRU">
    <w:name w:val="Zsysbasis table text RU"/>
    <w:basedOn w:val="ZsysbasisRU"/>
    <w:next w:val="TabletekstRU"/>
    <w:uiPriority w:val="4"/>
    <w:semiHidden/>
    <w:rsid w:val="00897FA5"/>
  </w:style>
  <w:style w:type="paragraph" w:customStyle="1" w:styleId="TabletekstRU">
    <w:name w:val="Table tekst RU"/>
    <w:basedOn w:val="ZsysbasistabletextRU"/>
    <w:uiPriority w:val="4"/>
    <w:rsid w:val="00897FA5"/>
  </w:style>
  <w:style w:type="paragraph" w:customStyle="1" w:styleId="TableheadingRU">
    <w:name w:val="Table heading RU"/>
    <w:basedOn w:val="ZsysbasistabletextRU"/>
    <w:next w:val="TabletekstRU"/>
    <w:uiPriority w:val="4"/>
    <w:rsid w:val="00897FA5"/>
  </w:style>
  <w:style w:type="paragraph" w:customStyle="1" w:styleId="DocumentnameRU">
    <w:name w:val="Document name RU"/>
    <w:basedOn w:val="ZsysbasisRU"/>
    <w:next w:val="BodytextRU"/>
    <w:uiPriority w:val="4"/>
    <w:rsid w:val="00897FA5"/>
  </w:style>
  <w:style w:type="table" w:styleId="ColorfulGrid">
    <w:name w:val="Colorful Grid"/>
    <w:basedOn w:val="TableNormal"/>
    <w:uiPriority w:val="73"/>
    <w:semiHidden/>
    <w:unhideWhenUsed/>
    <w:rsid w:val="0019042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19042B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72614" w:themeFill="accent2" w:themeFillShade="CC"/>
      </w:tcPr>
    </w:tblStylePr>
    <w:tblStylePr w:type="lastRow">
      <w:rPr>
        <w:b/>
        <w:bCs/>
        <w:color w:val="97261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19042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E311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E311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19042B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GridTable1Light">
    <w:name w:val="Grid Table 1 Light"/>
    <w:basedOn w:val="TableNormal"/>
    <w:uiPriority w:val="46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8D93" w:themeColor="accent1" w:themeTint="66"/>
        <w:left w:val="single" w:sz="4" w:space="0" w:color="FF8D93" w:themeColor="accent1" w:themeTint="66"/>
        <w:bottom w:val="single" w:sz="4" w:space="0" w:color="FF8D93" w:themeColor="accent1" w:themeTint="66"/>
        <w:right w:val="single" w:sz="4" w:space="0" w:color="FF8D93" w:themeColor="accent1" w:themeTint="66"/>
        <w:insideH w:val="single" w:sz="4" w:space="0" w:color="FF8D93" w:themeColor="accent1" w:themeTint="66"/>
        <w:insideV w:val="single" w:sz="4" w:space="0" w:color="FF8D9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5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5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0A397" w:themeColor="accent2" w:themeTint="66"/>
        <w:left w:val="single" w:sz="4" w:space="0" w:color="F0A397" w:themeColor="accent2" w:themeTint="66"/>
        <w:bottom w:val="single" w:sz="4" w:space="0" w:color="F0A397" w:themeColor="accent2" w:themeTint="66"/>
        <w:right w:val="single" w:sz="4" w:space="0" w:color="F0A397" w:themeColor="accent2" w:themeTint="66"/>
        <w:insideH w:val="single" w:sz="4" w:space="0" w:color="F0A397" w:themeColor="accent2" w:themeTint="66"/>
        <w:insideV w:val="single" w:sz="4" w:space="0" w:color="F0A39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9756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9756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97467" w:themeColor="accent3" w:themeTint="66"/>
        <w:left w:val="single" w:sz="4" w:space="0" w:color="F97467" w:themeColor="accent3" w:themeTint="66"/>
        <w:bottom w:val="single" w:sz="4" w:space="0" w:color="F97467" w:themeColor="accent3" w:themeTint="66"/>
        <w:right w:val="single" w:sz="4" w:space="0" w:color="F97467" w:themeColor="accent3" w:themeTint="66"/>
        <w:insideH w:val="single" w:sz="4" w:space="0" w:color="F97467" w:themeColor="accent3" w:themeTint="66"/>
        <w:insideV w:val="single" w:sz="4" w:space="0" w:color="F97467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72F1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2F1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B3B6" w:themeColor="accent4" w:themeTint="66"/>
        <w:left w:val="single" w:sz="4" w:space="0" w:color="FFB3B6" w:themeColor="accent4" w:themeTint="66"/>
        <w:bottom w:val="single" w:sz="4" w:space="0" w:color="FFB3B6" w:themeColor="accent4" w:themeTint="66"/>
        <w:right w:val="single" w:sz="4" w:space="0" w:color="FFB3B6" w:themeColor="accent4" w:themeTint="66"/>
        <w:insideH w:val="single" w:sz="4" w:space="0" w:color="FFB3B6" w:themeColor="accent4" w:themeTint="66"/>
        <w:insideV w:val="single" w:sz="4" w:space="0" w:color="FFB3B6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8D9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D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08E81" w:themeColor="accent5" w:themeTint="66"/>
        <w:left w:val="single" w:sz="4" w:space="0" w:color="F08E81" w:themeColor="accent5" w:themeTint="66"/>
        <w:bottom w:val="single" w:sz="4" w:space="0" w:color="F08E81" w:themeColor="accent5" w:themeTint="66"/>
        <w:right w:val="single" w:sz="4" w:space="0" w:color="F08E81" w:themeColor="accent5" w:themeTint="66"/>
        <w:insideH w:val="single" w:sz="4" w:space="0" w:color="F08E81" w:themeColor="accent5" w:themeTint="66"/>
        <w:insideV w:val="single" w:sz="4" w:space="0" w:color="F08E81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8564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8564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5059" w:themeColor="accent6" w:themeTint="66"/>
        <w:left w:val="single" w:sz="4" w:space="0" w:color="FF5059" w:themeColor="accent6" w:themeTint="66"/>
        <w:bottom w:val="single" w:sz="4" w:space="0" w:color="FF5059" w:themeColor="accent6" w:themeTint="66"/>
        <w:right w:val="single" w:sz="4" w:space="0" w:color="FF5059" w:themeColor="accent6" w:themeTint="66"/>
        <w:insideH w:val="single" w:sz="4" w:space="0" w:color="FF5059" w:themeColor="accent6" w:themeTint="66"/>
        <w:insideV w:val="single" w:sz="4" w:space="0" w:color="FF505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8000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000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2" w:space="0" w:color="FF555D" w:themeColor="accent1" w:themeTint="99"/>
        <w:bottom w:val="single" w:sz="2" w:space="0" w:color="FF555D" w:themeColor="accent1" w:themeTint="99"/>
        <w:insideH w:val="single" w:sz="2" w:space="0" w:color="FF555D" w:themeColor="accent1" w:themeTint="99"/>
        <w:insideV w:val="single" w:sz="2" w:space="0" w:color="FF555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55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55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6C9" w:themeFill="accent1" w:themeFillTint="33"/>
      </w:tcPr>
    </w:tblStylePr>
    <w:tblStylePr w:type="band1Horz">
      <w:tblPr/>
      <w:tcPr>
        <w:shd w:val="clear" w:color="auto" w:fill="FFC6C9" w:themeFill="accent1" w:themeFillTint="33"/>
      </w:tcPr>
    </w:tblStylePr>
  </w:style>
  <w:style w:type="table" w:styleId="GridTable2-Accent2">
    <w:name w:val="Grid Table 2 Accent 2"/>
    <w:basedOn w:val="TableNormal"/>
    <w:uiPriority w:val="47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2" w:space="0" w:color="E97563" w:themeColor="accent2" w:themeTint="99"/>
        <w:bottom w:val="single" w:sz="2" w:space="0" w:color="E97563" w:themeColor="accent2" w:themeTint="99"/>
        <w:insideH w:val="single" w:sz="2" w:space="0" w:color="E97563" w:themeColor="accent2" w:themeTint="99"/>
        <w:insideV w:val="single" w:sz="2" w:space="0" w:color="E9756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9756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9756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B" w:themeFill="accent2" w:themeFillTint="33"/>
      </w:tcPr>
    </w:tblStylePr>
    <w:tblStylePr w:type="band1Horz">
      <w:tblPr/>
      <w:tcPr>
        <w:shd w:val="clear" w:color="auto" w:fill="F8D1CB" w:themeFill="accent2" w:themeFillTint="33"/>
      </w:tcPr>
    </w:tblStylePr>
  </w:style>
  <w:style w:type="table" w:styleId="GridTable2-Accent3">
    <w:name w:val="Grid Table 2 Accent 3"/>
    <w:basedOn w:val="TableNormal"/>
    <w:uiPriority w:val="47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2" w:space="0" w:color="F72F1C" w:themeColor="accent3" w:themeTint="99"/>
        <w:bottom w:val="single" w:sz="2" w:space="0" w:color="F72F1C" w:themeColor="accent3" w:themeTint="99"/>
        <w:insideH w:val="single" w:sz="2" w:space="0" w:color="F72F1C" w:themeColor="accent3" w:themeTint="99"/>
        <w:insideV w:val="single" w:sz="2" w:space="0" w:color="F72F1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2F1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2F1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B9B3" w:themeFill="accent3" w:themeFillTint="33"/>
      </w:tcPr>
    </w:tblStylePr>
    <w:tblStylePr w:type="band1Horz">
      <w:tblPr/>
      <w:tcPr>
        <w:shd w:val="clear" w:color="auto" w:fill="FCB9B3" w:themeFill="accent3" w:themeFillTint="33"/>
      </w:tcPr>
    </w:tblStylePr>
  </w:style>
  <w:style w:type="table" w:styleId="GridTable2-Accent4">
    <w:name w:val="Grid Table 2 Accent 4"/>
    <w:basedOn w:val="TableNormal"/>
    <w:uiPriority w:val="47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2" w:space="0" w:color="FF8D92" w:themeColor="accent4" w:themeTint="99"/>
        <w:bottom w:val="single" w:sz="2" w:space="0" w:color="FF8D92" w:themeColor="accent4" w:themeTint="99"/>
        <w:insideH w:val="single" w:sz="2" w:space="0" w:color="FF8D92" w:themeColor="accent4" w:themeTint="99"/>
        <w:insideV w:val="single" w:sz="2" w:space="0" w:color="FF8D9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D9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D9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A" w:themeFill="accent4" w:themeFillTint="33"/>
      </w:tcPr>
    </w:tblStylePr>
    <w:tblStylePr w:type="band1Horz">
      <w:tblPr/>
      <w:tcPr>
        <w:shd w:val="clear" w:color="auto" w:fill="FFD9DA" w:themeFill="accent4" w:themeFillTint="33"/>
      </w:tcPr>
    </w:tblStylePr>
  </w:style>
  <w:style w:type="table" w:styleId="GridTable2-Accent5">
    <w:name w:val="Grid Table 2 Accent 5"/>
    <w:basedOn w:val="TableNormal"/>
    <w:uiPriority w:val="47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2" w:space="0" w:color="E85643" w:themeColor="accent5" w:themeTint="99"/>
        <w:bottom w:val="single" w:sz="2" w:space="0" w:color="E85643" w:themeColor="accent5" w:themeTint="99"/>
        <w:insideH w:val="single" w:sz="2" w:space="0" w:color="E85643" w:themeColor="accent5" w:themeTint="99"/>
        <w:insideV w:val="single" w:sz="2" w:space="0" w:color="E8564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8564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8564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6C0" w:themeFill="accent5" w:themeFillTint="33"/>
      </w:tcPr>
    </w:tblStylePr>
    <w:tblStylePr w:type="band1Horz">
      <w:tblPr/>
      <w:tcPr>
        <w:shd w:val="clear" w:color="auto" w:fill="F7C6C0" w:themeFill="accent5" w:themeFillTint="33"/>
      </w:tcPr>
    </w:tblStylePr>
  </w:style>
  <w:style w:type="table" w:styleId="GridTable2-Accent6">
    <w:name w:val="Grid Table 2 Accent 6"/>
    <w:basedOn w:val="TableNormal"/>
    <w:uiPriority w:val="47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2" w:space="0" w:color="F8000C" w:themeColor="accent6" w:themeTint="99"/>
        <w:bottom w:val="single" w:sz="2" w:space="0" w:color="F8000C" w:themeColor="accent6" w:themeTint="99"/>
        <w:insideH w:val="single" w:sz="2" w:space="0" w:color="F8000C" w:themeColor="accent6" w:themeTint="99"/>
        <w:insideV w:val="single" w:sz="2" w:space="0" w:color="F8000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000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000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7AC" w:themeFill="accent6" w:themeFillTint="33"/>
      </w:tcPr>
    </w:tblStylePr>
    <w:tblStylePr w:type="band1Horz">
      <w:tblPr/>
      <w:tcPr>
        <w:shd w:val="clear" w:color="auto" w:fill="FFA7AC" w:themeFill="accent6" w:themeFillTint="33"/>
      </w:tcPr>
    </w:tblStylePr>
  </w:style>
  <w:style w:type="table" w:styleId="GridTable3">
    <w:name w:val="Grid Table 3"/>
    <w:basedOn w:val="TableNormal"/>
    <w:uiPriority w:val="48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555D" w:themeColor="accent1" w:themeTint="99"/>
        <w:left w:val="single" w:sz="4" w:space="0" w:color="FF555D" w:themeColor="accent1" w:themeTint="99"/>
        <w:bottom w:val="single" w:sz="4" w:space="0" w:color="FF555D" w:themeColor="accent1" w:themeTint="99"/>
        <w:right w:val="single" w:sz="4" w:space="0" w:color="FF555D" w:themeColor="accent1" w:themeTint="99"/>
        <w:insideH w:val="single" w:sz="4" w:space="0" w:color="FF555D" w:themeColor="accent1" w:themeTint="99"/>
        <w:insideV w:val="single" w:sz="4" w:space="0" w:color="FF555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6C9" w:themeFill="accent1" w:themeFillTint="33"/>
      </w:tcPr>
    </w:tblStylePr>
    <w:tblStylePr w:type="band1Horz">
      <w:tblPr/>
      <w:tcPr>
        <w:shd w:val="clear" w:color="auto" w:fill="FFC6C9" w:themeFill="accent1" w:themeFillTint="33"/>
      </w:tcPr>
    </w:tblStylePr>
    <w:tblStylePr w:type="neCell">
      <w:tblPr/>
      <w:tcPr>
        <w:tcBorders>
          <w:bottom w:val="single" w:sz="4" w:space="0" w:color="FF555D" w:themeColor="accent1" w:themeTint="99"/>
        </w:tcBorders>
      </w:tcPr>
    </w:tblStylePr>
    <w:tblStylePr w:type="nwCell">
      <w:tblPr/>
      <w:tcPr>
        <w:tcBorders>
          <w:bottom w:val="single" w:sz="4" w:space="0" w:color="FF555D" w:themeColor="accent1" w:themeTint="99"/>
        </w:tcBorders>
      </w:tcPr>
    </w:tblStylePr>
    <w:tblStylePr w:type="seCell">
      <w:tblPr/>
      <w:tcPr>
        <w:tcBorders>
          <w:top w:val="single" w:sz="4" w:space="0" w:color="FF555D" w:themeColor="accent1" w:themeTint="99"/>
        </w:tcBorders>
      </w:tcPr>
    </w:tblStylePr>
    <w:tblStylePr w:type="swCell">
      <w:tblPr/>
      <w:tcPr>
        <w:tcBorders>
          <w:top w:val="single" w:sz="4" w:space="0" w:color="FF555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E97563" w:themeColor="accent2" w:themeTint="99"/>
        <w:left w:val="single" w:sz="4" w:space="0" w:color="E97563" w:themeColor="accent2" w:themeTint="99"/>
        <w:bottom w:val="single" w:sz="4" w:space="0" w:color="E97563" w:themeColor="accent2" w:themeTint="99"/>
        <w:right w:val="single" w:sz="4" w:space="0" w:color="E97563" w:themeColor="accent2" w:themeTint="99"/>
        <w:insideH w:val="single" w:sz="4" w:space="0" w:color="E97563" w:themeColor="accent2" w:themeTint="99"/>
        <w:insideV w:val="single" w:sz="4" w:space="0" w:color="E9756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1CB" w:themeFill="accent2" w:themeFillTint="33"/>
      </w:tcPr>
    </w:tblStylePr>
    <w:tblStylePr w:type="band1Horz">
      <w:tblPr/>
      <w:tcPr>
        <w:shd w:val="clear" w:color="auto" w:fill="F8D1CB" w:themeFill="accent2" w:themeFillTint="33"/>
      </w:tcPr>
    </w:tblStylePr>
    <w:tblStylePr w:type="neCell">
      <w:tblPr/>
      <w:tcPr>
        <w:tcBorders>
          <w:bottom w:val="single" w:sz="4" w:space="0" w:color="E97563" w:themeColor="accent2" w:themeTint="99"/>
        </w:tcBorders>
      </w:tcPr>
    </w:tblStylePr>
    <w:tblStylePr w:type="nwCell">
      <w:tblPr/>
      <w:tcPr>
        <w:tcBorders>
          <w:bottom w:val="single" w:sz="4" w:space="0" w:color="E97563" w:themeColor="accent2" w:themeTint="99"/>
        </w:tcBorders>
      </w:tcPr>
    </w:tblStylePr>
    <w:tblStylePr w:type="seCell">
      <w:tblPr/>
      <w:tcPr>
        <w:tcBorders>
          <w:top w:val="single" w:sz="4" w:space="0" w:color="E97563" w:themeColor="accent2" w:themeTint="99"/>
        </w:tcBorders>
      </w:tcPr>
    </w:tblStylePr>
    <w:tblStylePr w:type="swCell">
      <w:tblPr/>
      <w:tcPr>
        <w:tcBorders>
          <w:top w:val="single" w:sz="4" w:space="0" w:color="E9756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72F1C" w:themeColor="accent3" w:themeTint="99"/>
        <w:left w:val="single" w:sz="4" w:space="0" w:color="F72F1C" w:themeColor="accent3" w:themeTint="99"/>
        <w:bottom w:val="single" w:sz="4" w:space="0" w:color="F72F1C" w:themeColor="accent3" w:themeTint="99"/>
        <w:right w:val="single" w:sz="4" w:space="0" w:color="F72F1C" w:themeColor="accent3" w:themeTint="99"/>
        <w:insideH w:val="single" w:sz="4" w:space="0" w:color="F72F1C" w:themeColor="accent3" w:themeTint="99"/>
        <w:insideV w:val="single" w:sz="4" w:space="0" w:color="F72F1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B9B3" w:themeFill="accent3" w:themeFillTint="33"/>
      </w:tcPr>
    </w:tblStylePr>
    <w:tblStylePr w:type="band1Horz">
      <w:tblPr/>
      <w:tcPr>
        <w:shd w:val="clear" w:color="auto" w:fill="FCB9B3" w:themeFill="accent3" w:themeFillTint="33"/>
      </w:tcPr>
    </w:tblStylePr>
    <w:tblStylePr w:type="neCell">
      <w:tblPr/>
      <w:tcPr>
        <w:tcBorders>
          <w:bottom w:val="single" w:sz="4" w:space="0" w:color="F72F1C" w:themeColor="accent3" w:themeTint="99"/>
        </w:tcBorders>
      </w:tcPr>
    </w:tblStylePr>
    <w:tblStylePr w:type="nwCell">
      <w:tblPr/>
      <w:tcPr>
        <w:tcBorders>
          <w:bottom w:val="single" w:sz="4" w:space="0" w:color="F72F1C" w:themeColor="accent3" w:themeTint="99"/>
        </w:tcBorders>
      </w:tcPr>
    </w:tblStylePr>
    <w:tblStylePr w:type="seCell">
      <w:tblPr/>
      <w:tcPr>
        <w:tcBorders>
          <w:top w:val="single" w:sz="4" w:space="0" w:color="F72F1C" w:themeColor="accent3" w:themeTint="99"/>
        </w:tcBorders>
      </w:tcPr>
    </w:tblStylePr>
    <w:tblStylePr w:type="swCell">
      <w:tblPr/>
      <w:tcPr>
        <w:tcBorders>
          <w:top w:val="single" w:sz="4" w:space="0" w:color="F72F1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8D92" w:themeColor="accent4" w:themeTint="99"/>
        <w:left w:val="single" w:sz="4" w:space="0" w:color="FF8D92" w:themeColor="accent4" w:themeTint="99"/>
        <w:bottom w:val="single" w:sz="4" w:space="0" w:color="FF8D92" w:themeColor="accent4" w:themeTint="99"/>
        <w:right w:val="single" w:sz="4" w:space="0" w:color="FF8D92" w:themeColor="accent4" w:themeTint="99"/>
        <w:insideH w:val="single" w:sz="4" w:space="0" w:color="FF8D92" w:themeColor="accent4" w:themeTint="99"/>
        <w:insideV w:val="single" w:sz="4" w:space="0" w:color="FF8D9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9DA" w:themeFill="accent4" w:themeFillTint="33"/>
      </w:tcPr>
    </w:tblStylePr>
    <w:tblStylePr w:type="band1Horz">
      <w:tblPr/>
      <w:tcPr>
        <w:shd w:val="clear" w:color="auto" w:fill="FFD9DA" w:themeFill="accent4" w:themeFillTint="33"/>
      </w:tcPr>
    </w:tblStylePr>
    <w:tblStylePr w:type="neCell">
      <w:tblPr/>
      <w:tcPr>
        <w:tcBorders>
          <w:bottom w:val="single" w:sz="4" w:space="0" w:color="FF8D92" w:themeColor="accent4" w:themeTint="99"/>
        </w:tcBorders>
      </w:tcPr>
    </w:tblStylePr>
    <w:tblStylePr w:type="nwCell">
      <w:tblPr/>
      <w:tcPr>
        <w:tcBorders>
          <w:bottom w:val="single" w:sz="4" w:space="0" w:color="FF8D92" w:themeColor="accent4" w:themeTint="99"/>
        </w:tcBorders>
      </w:tcPr>
    </w:tblStylePr>
    <w:tblStylePr w:type="seCell">
      <w:tblPr/>
      <w:tcPr>
        <w:tcBorders>
          <w:top w:val="single" w:sz="4" w:space="0" w:color="FF8D92" w:themeColor="accent4" w:themeTint="99"/>
        </w:tcBorders>
      </w:tcPr>
    </w:tblStylePr>
    <w:tblStylePr w:type="swCell">
      <w:tblPr/>
      <w:tcPr>
        <w:tcBorders>
          <w:top w:val="single" w:sz="4" w:space="0" w:color="FF8D9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E85643" w:themeColor="accent5" w:themeTint="99"/>
        <w:left w:val="single" w:sz="4" w:space="0" w:color="E85643" w:themeColor="accent5" w:themeTint="99"/>
        <w:bottom w:val="single" w:sz="4" w:space="0" w:color="E85643" w:themeColor="accent5" w:themeTint="99"/>
        <w:right w:val="single" w:sz="4" w:space="0" w:color="E85643" w:themeColor="accent5" w:themeTint="99"/>
        <w:insideH w:val="single" w:sz="4" w:space="0" w:color="E85643" w:themeColor="accent5" w:themeTint="99"/>
        <w:insideV w:val="single" w:sz="4" w:space="0" w:color="E8564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C6C0" w:themeFill="accent5" w:themeFillTint="33"/>
      </w:tcPr>
    </w:tblStylePr>
    <w:tblStylePr w:type="band1Horz">
      <w:tblPr/>
      <w:tcPr>
        <w:shd w:val="clear" w:color="auto" w:fill="F7C6C0" w:themeFill="accent5" w:themeFillTint="33"/>
      </w:tcPr>
    </w:tblStylePr>
    <w:tblStylePr w:type="neCell">
      <w:tblPr/>
      <w:tcPr>
        <w:tcBorders>
          <w:bottom w:val="single" w:sz="4" w:space="0" w:color="E85643" w:themeColor="accent5" w:themeTint="99"/>
        </w:tcBorders>
      </w:tcPr>
    </w:tblStylePr>
    <w:tblStylePr w:type="nwCell">
      <w:tblPr/>
      <w:tcPr>
        <w:tcBorders>
          <w:bottom w:val="single" w:sz="4" w:space="0" w:color="E85643" w:themeColor="accent5" w:themeTint="99"/>
        </w:tcBorders>
      </w:tcPr>
    </w:tblStylePr>
    <w:tblStylePr w:type="seCell">
      <w:tblPr/>
      <w:tcPr>
        <w:tcBorders>
          <w:top w:val="single" w:sz="4" w:space="0" w:color="E85643" w:themeColor="accent5" w:themeTint="99"/>
        </w:tcBorders>
      </w:tcPr>
    </w:tblStylePr>
    <w:tblStylePr w:type="swCell">
      <w:tblPr/>
      <w:tcPr>
        <w:tcBorders>
          <w:top w:val="single" w:sz="4" w:space="0" w:color="E8564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8000C" w:themeColor="accent6" w:themeTint="99"/>
        <w:left w:val="single" w:sz="4" w:space="0" w:color="F8000C" w:themeColor="accent6" w:themeTint="99"/>
        <w:bottom w:val="single" w:sz="4" w:space="0" w:color="F8000C" w:themeColor="accent6" w:themeTint="99"/>
        <w:right w:val="single" w:sz="4" w:space="0" w:color="F8000C" w:themeColor="accent6" w:themeTint="99"/>
        <w:insideH w:val="single" w:sz="4" w:space="0" w:color="F8000C" w:themeColor="accent6" w:themeTint="99"/>
        <w:insideV w:val="single" w:sz="4" w:space="0" w:color="F8000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A7AC" w:themeFill="accent6" w:themeFillTint="33"/>
      </w:tcPr>
    </w:tblStylePr>
    <w:tblStylePr w:type="band1Horz">
      <w:tblPr/>
      <w:tcPr>
        <w:shd w:val="clear" w:color="auto" w:fill="FFA7AC" w:themeFill="accent6" w:themeFillTint="33"/>
      </w:tcPr>
    </w:tblStylePr>
    <w:tblStylePr w:type="neCell">
      <w:tblPr/>
      <w:tcPr>
        <w:tcBorders>
          <w:bottom w:val="single" w:sz="4" w:space="0" w:color="F8000C" w:themeColor="accent6" w:themeTint="99"/>
        </w:tcBorders>
      </w:tcPr>
    </w:tblStylePr>
    <w:tblStylePr w:type="nwCell">
      <w:tblPr/>
      <w:tcPr>
        <w:tcBorders>
          <w:bottom w:val="single" w:sz="4" w:space="0" w:color="F8000C" w:themeColor="accent6" w:themeTint="99"/>
        </w:tcBorders>
      </w:tcPr>
    </w:tblStylePr>
    <w:tblStylePr w:type="seCell">
      <w:tblPr/>
      <w:tcPr>
        <w:tcBorders>
          <w:top w:val="single" w:sz="4" w:space="0" w:color="F8000C" w:themeColor="accent6" w:themeTint="99"/>
        </w:tcBorders>
      </w:tcPr>
    </w:tblStylePr>
    <w:tblStylePr w:type="swCell">
      <w:tblPr/>
      <w:tcPr>
        <w:tcBorders>
          <w:top w:val="single" w:sz="4" w:space="0" w:color="F8000C" w:themeColor="accent6" w:themeTint="99"/>
        </w:tcBorders>
      </w:tcPr>
    </w:tblStylePr>
  </w:style>
  <w:style w:type="table" w:styleId="GridTable4">
    <w:name w:val="Grid Table 4"/>
    <w:basedOn w:val="TableNormal"/>
    <w:uiPriority w:val="49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555D" w:themeColor="accent1" w:themeTint="99"/>
        <w:left w:val="single" w:sz="4" w:space="0" w:color="FF555D" w:themeColor="accent1" w:themeTint="99"/>
        <w:bottom w:val="single" w:sz="4" w:space="0" w:color="FF555D" w:themeColor="accent1" w:themeTint="99"/>
        <w:right w:val="single" w:sz="4" w:space="0" w:color="FF555D" w:themeColor="accent1" w:themeTint="99"/>
        <w:insideH w:val="single" w:sz="4" w:space="0" w:color="FF555D" w:themeColor="accent1" w:themeTint="99"/>
        <w:insideV w:val="single" w:sz="4" w:space="0" w:color="FF555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000B" w:themeColor="accent1"/>
          <w:left w:val="single" w:sz="4" w:space="0" w:color="E3000B" w:themeColor="accent1"/>
          <w:bottom w:val="single" w:sz="4" w:space="0" w:color="E3000B" w:themeColor="accent1"/>
          <w:right w:val="single" w:sz="4" w:space="0" w:color="E3000B" w:themeColor="accent1"/>
          <w:insideH w:val="nil"/>
          <w:insideV w:val="nil"/>
        </w:tcBorders>
        <w:shd w:val="clear" w:color="auto" w:fill="E3000B" w:themeFill="accent1"/>
      </w:tcPr>
    </w:tblStylePr>
    <w:tblStylePr w:type="lastRow">
      <w:rPr>
        <w:b/>
        <w:bCs/>
      </w:rPr>
      <w:tblPr/>
      <w:tcPr>
        <w:tcBorders>
          <w:top w:val="double" w:sz="4" w:space="0" w:color="E3000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6C9" w:themeFill="accent1" w:themeFillTint="33"/>
      </w:tcPr>
    </w:tblStylePr>
    <w:tblStylePr w:type="band1Horz">
      <w:tblPr/>
      <w:tcPr>
        <w:shd w:val="clear" w:color="auto" w:fill="FFC6C9" w:themeFill="accent1" w:themeFillTint="33"/>
      </w:tcPr>
    </w:tblStylePr>
  </w:style>
  <w:style w:type="table" w:styleId="GridTable4-Accent2">
    <w:name w:val="Grid Table 4 Accent 2"/>
    <w:basedOn w:val="TableNormal"/>
    <w:uiPriority w:val="49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E97563" w:themeColor="accent2" w:themeTint="99"/>
        <w:left w:val="single" w:sz="4" w:space="0" w:color="E97563" w:themeColor="accent2" w:themeTint="99"/>
        <w:bottom w:val="single" w:sz="4" w:space="0" w:color="E97563" w:themeColor="accent2" w:themeTint="99"/>
        <w:right w:val="single" w:sz="4" w:space="0" w:color="E97563" w:themeColor="accent2" w:themeTint="99"/>
        <w:insideH w:val="single" w:sz="4" w:space="0" w:color="E97563" w:themeColor="accent2" w:themeTint="99"/>
        <w:insideV w:val="single" w:sz="4" w:space="0" w:color="E9756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E311A" w:themeColor="accent2"/>
          <w:left w:val="single" w:sz="4" w:space="0" w:color="BE311A" w:themeColor="accent2"/>
          <w:bottom w:val="single" w:sz="4" w:space="0" w:color="BE311A" w:themeColor="accent2"/>
          <w:right w:val="single" w:sz="4" w:space="0" w:color="BE311A" w:themeColor="accent2"/>
          <w:insideH w:val="nil"/>
          <w:insideV w:val="nil"/>
        </w:tcBorders>
        <w:shd w:val="clear" w:color="auto" w:fill="BE311A" w:themeFill="accent2"/>
      </w:tcPr>
    </w:tblStylePr>
    <w:tblStylePr w:type="lastRow">
      <w:rPr>
        <w:b/>
        <w:bCs/>
      </w:rPr>
      <w:tblPr/>
      <w:tcPr>
        <w:tcBorders>
          <w:top w:val="double" w:sz="4" w:space="0" w:color="BE311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B" w:themeFill="accent2" w:themeFillTint="33"/>
      </w:tcPr>
    </w:tblStylePr>
    <w:tblStylePr w:type="band1Horz">
      <w:tblPr/>
      <w:tcPr>
        <w:shd w:val="clear" w:color="auto" w:fill="F8D1CB" w:themeFill="accent2" w:themeFillTint="33"/>
      </w:tcPr>
    </w:tblStylePr>
  </w:style>
  <w:style w:type="table" w:styleId="GridTable4-Accent3">
    <w:name w:val="Grid Table 4 Accent 3"/>
    <w:basedOn w:val="TableNormal"/>
    <w:uiPriority w:val="49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72F1C" w:themeColor="accent3" w:themeTint="99"/>
        <w:left w:val="single" w:sz="4" w:space="0" w:color="F72F1C" w:themeColor="accent3" w:themeTint="99"/>
        <w:bottom w:val="single" w:sz="4" w:space="0" w:color="F72F1C" w:themeColor="accent3" w:themeTint="99"/>
        <w:right w:val="single" w:sz="4" w:space="0" w:color="F72F1C" w:themeColor="accent3" w:themeTint="99"/>
        <w:insideH w:val="single" w:sz="4" w:space="0" w:color="F72F1C" w:themeColor="accent3" w:themeTint="99"/>
        <w:insideV w:val="single" w:sz="4" w:space="0" w:color="F72F1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0E04" w:themeColor="accent3"/>
          <w:left w:val="single" w:sz="4" w:space="0" w:color="730E04" w:themeColor="accent3"/>
          <w:bottom w:val="single" w:sz="4" w:space="0" w:color="730E04" w:themeColor="accent3"/>
          <w:right w:val="single" w:sz="4" w:space="0" w:color="730E04" w:themeColor="accent3"/>
          <w:insideH w:val="nil"/>
          <w:insideV w:val="nil"/>
        </w:tcBorders>
        <w:shd w:val="clear" w:color="auto" w:fill="730E04" w:themeFill="accent3"/>
      </w:tcPr>
    </w:tblStylePr>
    <w:tblStylePr w:type="lastRow">
      <w:rPr>
        <w:b/>
        <w:bCs/>
      </w:rPr>
      <w:tblPr/>
      <w:tcPr>
        <w:tcBorders>
          <w:top w:val="double" w:sz="4" w:space="0" w:color="730E0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B9B3" w:themeFill="accent3" w:themeFillTint="33"/>
      </w:tcPr>
    </w:tblStylePr>
    <w:tblStylePr w:type="band1Horz">
      <w:tblPr/>
      <w:tcPr>
        <w:shd w:val="clear" w:color="auto" w:fill="FCB9B3" w:themeFill="accent3" w:themeFillTint="33"/>
      </w:tcPr>
    </w:tblStylePr>
  </w:style>
  <w:style w:type="table" w:styleId="GridTable4-Accent4">
    <w:name w:val="Grid Table 4 Accent 4"/>
    <w:basedOn w:val="TableNormal"/>
    <w:uiPriority w:val="49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8D92" w:themeColor="accent4" w:themeTint="99"/>
        <w:left w:val="single" w:sz="4" w:space="0" w:color="FF8D92" w:themeColor="accent4" w:themeTint="99"/>
        <w:bottom w:val="single" w:sz="4" w:space="0" w:color="FF8D92" w:themeColor="accent4" w:themeTint="99"/>
        <w:right w:val="single" w:sz="4" w:space="0" w:color="FF8D92" w:themeColor="accent4" w:themeTint="99"/>
        <w:insideH w:val="single" w:sz="4" w:space="0" w:color="FF8D92" w:themeColor="accent4" w:themeTint="99"/>
        <w:insideV w:val="single" w:sz="4" w:space="0" w:color="FF8D9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24B" w:themeColor="accent4"/>
          <w:left w:val="single" w:sz="4" w:space="0" w:color="FF424B" w:themeColor="accent4"/>
          <w:bottom w:val="single" w:sz="4" w:space="0" w:color="FF424B" w:themeColor="accent4"/>
          <w:right w:val="single" w:sz="4" w:space="0" w:color="FF424B" w:themeColor="accent4"/>
          <w:insideH w:val="nil"/>
          <w:insideV w:val="nil"/>
        </w:tcBorders>
        <w:shd w:val="clear" w:color="auto" w:fill="FF424B" w:themeFill="accent4"/>
      </w:tcPr>
    </w:tblStylePr>
    <w:tblStylePr w:type="lastRow">
      <w:rPr>
        <w:b/>
        <w:bCs/>
      </w:rPr>
      <w:tblPr/>
      <w:tcPr>
        <w:tcBorders>
          <w:top w:val="double" w:sz="4" w:space="0" w:color="FF42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A" w:themeFill="accent4" w:themeFillTint="33"/>
      </w:tcPr>
    </w:tblStylePr>
    <w:tblStylePr w:type="band1Horz">
      <w:tblPr/>
      <w:tcPr>
        <w:shd w:val="clear" w:color="auto" w:fill="FFD9DA" w:themeFill="accent4" w:themeFillTint="33"/>
      </w:tcPr>
    </w:tblStylePr>
  </w:style>
  <w:style w:type="table" w:styleId="GridTable4-Accent5">
    <w:name w:val="Grid Table 4 Accent 5"/>
    <w:basedOn w:val="TableNormal"/>
    <w:uiPriority w:val="49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E85643" w:themeColor="accent5" w:themeTint="99"/>
        <w:left w:val="single" w:sz="4" w:space="0" w:color="E85643" w:themeColor="accent5" w:themeTint="99"/>
        <w:bottom w:val="single" w:sz="4" w:space="0" w:color="E85643" w:themeColor="accent5" w:themeTint="99"/>
        <w:right w:val="single" w:sz="4" w:space="0" w:color="E85643" w:themeColor="accent5" w:themeTint="99"/>
        <w:insideH w:val="single" w:sz="4" w:space="0" w:color="E85643" w:themeColor="accent5" w:themeTint="99"/>
        <w:insideV w:val="single" w:sz="4" w:space="0" w:color="E8564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2011" w:themeColor="accent5"/>
          <w:left w:val="single" w:sz="4" w:space="0" w:color="8F2011" w:themeColor="accent5"/>
          <w:bottom w:val="single" w:sz="4" w:space="0" w:color="8F2011" w:themeColor="accent5"/>
          <w:right w:val="single" w:sz="4" w:space="0" w:color="8F2011" w:themeColor="accent5"/>
          <w:insideH w:val="nil"/>
          <w:insideV w:val="nil"/>
        </w:tcBorders>
        <w:shd w:val="clear" w:color="auto" w:fill="8F2011" w:themeFill="accent5"/>
      </w:tcPr>
    </w:tblStylePr>
    <w:tblStylePr w:type="lastRow">
      <w:rPr>
        <w:b/>
        <w:bCs/>
      </w:rPr>
      <w:tblPr/>
      <w:tcPr>
        <w:tcBorders>
          <w:top w:val="double" w:sz="4" w:space="0" w:color="8F201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6C0" w:themeFill="accent5" w:themeFillTint="33"/>
      </w:tcPr>
    </w:tblStylePr>
    <w:tblStylePr w:type="band1Horz">
      <w:tblPr/>
      <w:tcPr>
        <w:shd w:val="clear" w:color="auto" w:fill="F7C6C0" w:themeFill="accent5" w:themeFillTint="33"/>
      </w:tcPr>
    </w:tblStylePr>
  </w:style>
  <w:style w:type="table" w:styleId="GridTable4-Accent6">
    <w:name w:val="Grid Table 4 Accent 6"/>
    <w:basedOn w:val="TableNormal"/>
    <w:uiPriority w:val="49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8000C" w:themeColor="accent6" w:themeTint="99"/>
        <w:left w:val="single" w:sz="4" w:space="0" w:color="F8000C" w:themeColor="accent6" w:themeTint="99"/>
        <w:bottom w:val="single" w:sz="4" w:space="0" w:color="F8000C" w:themeColor="accent6" w:themeTint="99"/>
        <w:right w:val="single" w:sz="4" w:space="0" w:color="F8000C" w:themeColor="accent6" w:themeTint="99"/>
        <w:insideH w:val="single" w:sz="4" w:space="0" w:color="F8000C" w:themeColor="accent6" w:themeTint="99"/>
        <w:insideV w:val="single" w:sz="4" w:space="0" w:color="F8000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0004" w:themeColor="accent6"/>
          <w:left w:val="single" w:sz="4" w:space="0" w:color="4A0004" w:themeColor="accent6"/>
          <w:bottom w:val="single" w:sz="4" w:space="0" w:color="4A0004" w:themeColor="accent6"/>
          <w:right w:val="single" w:sz="4" w:space="0" w:color="4A0004" w:themeColor="accent6"/>
          <w:insideH w:val="nil"/>
          <w:insideV w:val="nil"/>
        </w:tcBorders>
        <w:shd w:val="clear" w:color="auto" w:fill="4A0004" w:themeFill="accent6"/>
      </w:tcPr>
    </w:tblStylePr>
    <w:tblStylePr w:type="lastRow">
      <w:rPr>
        <w:b/>
        <w:bCs/>
      </w:rPr>
      <w:tblPr/>
      <w:tcPr>
        <w:tcBorders>
          <w:top w:val="double" w:sz="4" w:space="0" w:color="4A000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7AC" w:themeFill="accent6" w:themeFillTint="33"/>
      </w:tcPr>
    </w:tblStylePr>
    <w:tblStylePr w:type="band1Horz">
      <w:tblPr/>
      <w:tcPr>
        <w:shd w:val="clear" w:color="auto" w:fill="FFA7AC" w:themeFill="accent6" w:themeFillTint="33"/>
      </w:tcPr>
    </w:tblStylePr>
  </w:style>
  <w:style w:type="table" w:styleId="GridTable5Dark">
    <w:name w:val="Grid Table 5 Dark"/>
    <w:basedOn w:val="TableNormal"/>
    <w:uiPriority w:val="50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6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000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3000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3000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3000B" w:themeFill="accent1"/>
      </w:tcPr>
    </w:tblStylePr>
    <w:tblStylePr w:type="band1Vert">
      <w:tblPr/>
      <w:tcPr>
        <w:shd w:val="clear" w:color="auto" w:fill="FF8D93" w:themeFill="accent1" w:themeFillTint="66"/>
      </w:tcPr>
    </w:tblStylePr>
    <w:tblStylePr w:type="band1Horz">
      <w:tblPr/>
      <w:tcPr>
        <w:shd w:val="clear" w:color="auto" w:fill="FF8D9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1C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E311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E311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E311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E311A" w:themeFill="accent2"/>
      </w:tcPr>
    </w:tblStylePr>
    <w:tblStylePr w:type="band1Vert">
      <w:tblPr/>
      <w:tcPr>
        <w:shd w:val="clear" w:color="auto" w:fill="F0A397" w:themeFill="accent2" w:themeFillTint="66"/>
      </w:tcPr>
    </w:tblStylePr>
    <w:tblStylePr w:type="band1Horz">
      <w:tblPr/>
      <w:tcPr>
        <w:shd w:val="clear" w:color="auto" w:fill="F0A39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B9B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0E0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0E0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30E0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30E04" w:themeFill="accent3"/>
      </w:tcPr>
    </w:tblStylePr>
    <w:tblStylePr w:type="band1Vert">
      <w:tblPr/>
      <w:tcPr>
        <w:shd w:val="clear" w:color="auto" w:fill="F97467" w:themeFill="accent3" w:themeFillTint="66"/>
      </w:tcPr>
    </w:tblStylePr>
    <w:tblStylePr w:type="band1Horz">
      <w:tblPr/>
      <w:tcPr>
        <w:shd w:val="clear" w:color="auto" w:fill="F97467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9D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24B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24B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424B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424B" w:themeFill="accent4"/>
      </w:tcPr>
    </w:tblStylePr>
    <w:tblStylePr w:type="band1Vert">
      <w:tblPr/>
      <w:tcPr>
        <w:shd w:val="clear" w:color="auto" w:fill="FFB3B6" w:themeFill="accent4" w:themeFillTint="66"/>
      </w:tcPr>
    </w:tblStylePr>
    <w:tblStylePr w:type="band1Horz">
      <w:tblPr/>
      <w:tcPr>
        <w:shd w:val="clear" w:color="auto" w:fill="FFB3B6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C6C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201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F201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F201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F2011" w:themeFill="accent5"/>
      </w:tcPr>
    </w:tblStylePr>
    <w:tblStylePr w:type="band1Vert">
      <w:tblPr/>
      <w:tcPr>
        <w:shd w:val="clear" w:color="auto" w:fill="F08E81" w:themeFill="accent5" w:themeFillTint="66"/>
      </w:tcPr>
    </w:tblStylePr>
    <w:tblStylePr w:type="band1Horz">
      <w:tblPr/>
      <w:tcPr>
        <w:shd w:val="clear" w:color="auto" w:fill="F08E81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A7A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000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000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000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0004" w:themeFill="accent6"/>
      </w:tcPr>
    </w:tblStylePr>
    <w:tblStylePr w:type="band1Vert">
      <w:tblPr/>
      <w:tcPr>
        <w:shd w:val="clear" w:color="auto" w:fill="FF5059" w:themeFill="accent6" w:themeFillTint="66"/>
      </w:tcPr>
    </w:tblStylePr>
    <w:tblStylePr w:type="band1Horz">
      <w:tblPr/>
      <w:tcPr>
        <w:shd w:val="clear" w:color="auto" w:fill="FF5059" w:themeFill="accent6" w:themeFillTint="66"/>
      </w:tcPr>
    </w:tblStylePr>
  </w:style>
  <w:style w:type="table" w:styleId="GridTable6Colorful">
    <w:name w:val="Grid Table 6 Colorful"/>
    <w:basedOn w:val="TableNormal"/>
    <w:uiPriority w:val="51"/>
    <w:semiHidden/>
    <w:rsid w:val="0019042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semiHidden/>
    <w:rsid w:val="0019042B"/>
    <w:pPr>
      <w:spacing w:line="240" w:lineRule="auto"/>
    </w:pPr>
    <w:rPr>
      <w:color w:val="AA0008" w:themeColor="accent1" w:themeShade="BF"/>
    </w:rPr>
    <w:tblPr>
      <w:tblStyleRowBandSize w:val="1"/>
      <w:tblStyleColBandSize w:val="1"/>
      <w:tblBorders>
        <w:top w:val="single" w:sz="4" w:space="0" w:color="FF555D" w:themeColor="accent1" w:themeTint="99"/>
        <w:left w:val="single" w:sz="4" w:space="0" w:color="FF555D" w:themeColor="accent1" w:themeTint="99"/>
        <w:bottom w:val="single" w:sz="4" w:space="0" w:color="FF555D" w:themeColor="accent1" w:themeTint="99"/>
        <w:right w:val="single" w:sz="4" w:space="0" w:color="FF555D" w:themeColor="accent1" w:themeTint="99"/>
        <w:insideH w:val="single" w:sz="4" w:space="0" w:color="FF555D" w:themeColor="accent1" w:themeTint="99"/>
        <w:insideV w:val="single" w:sz="4" w:space="0" w:color="FF555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55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5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6C9" w:themeFill="accent1" w:themeFillTint="33"/>
      </w:tcPr>
    </w:tblStylePr>
    <w:tblStylePr w:type="band1Horz">
      <w:tblPr/>
      <w:tcPr>
        <w:shd w:val="clear" w:color="auto" w:fill="FFC6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semiHidden/>
    <w:rsid w:val="0019042B"/>
    <w:pPr>
      <w:spacing w:line="240" w:lineRule="auto"/>
    </w:pPr>
    <w:rPr>
      <w:color w:val="8E2413" w:themeColor="accent2" w:themeShade="BF"/>
    </w:rPr>
    <w:tblPr>
      <w:tblStyleRowBandSize w:val="1"/>
      <w:tblStyleColBandSize w:val="1"/>
      <w:tblBorders>
        <w:top w:val="single" w:sz="4" w:space="0" w:color="E97563" w:themeColor="accent2" w:themeTint="99"/>
        <w:left w:val="single" w:sz="4" w:space="0" w:color="E97563" w:themeColor="accent2" w:themeTint="99"/>
        <w:bottom w:val="single" w:sz="4" w:space="0" w:color="E97563" w:themeColor="accent2" w:themeTint="99"/>
        <w:right w:val="single" w:sz="4" w:space="0" w:color="E97563" w:themeColor="accent2" w:themeTint="99"/>
        <w:insideH w:val="single" w:sz="4" w:space="0" w:color="E97563" w:themeColor="accent2" w:themeTint="99"/>
        <w:insideV w:val="single" w:sz="4" w:space="0" w:color="E9756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9756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9756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B" w:themeFill="accent2" w:themeFillTint="33"/>
      </w:tcPr>
    </w:tblStylePr>
    <w:tblStylePr w:type="band1Horz">
      <w:tblPr/>
      <w:tcPr>
        <w:shd w:val="clear" w:color="auto" w:fill="F8D1C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semiHidden/>
    <w:rsid w:val="0019042B"/>
    <w:pPr>
      <w:spacing w:line="240" w:lineRule="auto"/>
    </w:pPr>
    <w:rPr>
      <w:color w:val="560A03" w:themeColor="accent3" w:themeShade="BF"/>
    </w:rPr>
    <w:tblPr>
      <w:tblStyleRowBandSize w:val="1"/>
      <w:tblStyleColBandSize w:val="1"/>
      <w:tblBorders>
        <w:top w:val="single" w:sz="4" w:space="0" w:color="F72F1C" w:themeColor="accent3" w:themeTint="99"/>
        <w:left w:val="single" w:sz="4" w:space="0" w:color="F72F1C" w:themeColor="accent3" w:themeTint="99"/>
        <w:bottom w:val="single" w:sz="4" w:space="0" w:color="F72F1C" w:themeColor="accent3" w:themeTint="99"/>
        <w:right w:val="single" w:sz="4" w:space="0" w:color="F72F1C" w:themeColor="accent3" w:themeTint="99"/>
        <w:insideH w:val="single" w:sz="4" w:space="0" w:color="F72F1C" w:themeColor="accent3" w:themeTint="99"/>
        <w:insideV w:val="single" w:sz="4" w:space="0" w:color="F72F1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72F1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2F1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B9B3" w:themeFill="accent3" w:themeFillTint="33"/>
      </w:tcPr>
    </w:tblStylePr>
    <w:tblStylePr w:type="band1Horz">
      <w:tblPr/>
      <w:tcPr>
        <w:shd w:val="clear" w:color="auto" w:fill="FCB9B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semiHidden/>
    <w:rsid w:val="0019042B"/>
    <w:pPr>
      <w:spacing w:line="240" w:lineRule="auto"/>
    </w:pPr>
    <w:rPr>
      <w:color w:val="F0000B" w:themeColor="accent4" w:themeShade="BF"/>
    </w:rPr>
    <w:tblPr>
      <w:tblStyleRowBandSize w:val="1"/>
      <w:tblStyleColBandSize w:val="1"/>
      <w:tblBorders>
        <w:top w:val="single" w:sz="4" w:space="0" w:color="FF8D92" w:themeColor="accent4" w:themeTint="99"/>
        <w:left w:val="single" w:sz="4" w:space="0" w:color="FF8D92" w:themeColor="accent4" w:themeTint="99"/>
        <w:bottom w:val="single" w:sz="4" w:space="0" w:color="FF8D92" w:themeColor="accent4" w:themeTint="99"/>
        <w:right w:val="single" w:sz="4" w:space="0" w:color="FF8D92" w:themeColor="accent4" w:themeTint="99"/>
        <w:insideH w:val="single" w:sz="4" w:space="0" w:color="FF8D92" w:themeColor="accent4" w:themeTint="99"/>
        <w:insideV w:val="single" w:sz="4" w:space="0" w:color="FF8D9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8D9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D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A" w:themeFill="accent4" w:themeFillTint="33"/>
      </w:tcPr>
    </w:tblStylePr>
    <w:tblStylePr w:type="band1Horz">
      <w:tblPr/>
      <w:tcPr>
        <w:shd w:val="clear" w:color="auto" w:fill="FFD9D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semiHidden/>
    <w:rsid w:val="0019042B"/>
    <w:pPr>
      <w:spacing w:line="240" w:lineRule="auto"/>
    </w:pPr>
    <w:rPr>
      <w:color w:val="6A170C" w:themeColor="accent5" w:themeShade="BF"/>
    </w:rPr>
    <w:tblPr>
      <w:tblStyleRowBandSize w:val="1"/>
      <w:tblStyleColBandSize w:val="1"/>
      <w:tblBorders>
        <w:top w:val="single" w:sz="4" w:space="0" w:color="E85643" w:themeColor="accent5" w:themeTint="99"/>
        <w:left w:val="single" w:sz="4" w:space="0" w:color="E85643" w:themeColor="accent5" w:themeTint="99"/>
        <w:bottom w:val="single" w:sz="4" w:space="0" w:color="E85643" w:themeColor="accent5" w:themeTint="99"/>
        <w:right w:val="single" w:sz="4" w:space="0" w:color="E85643" w:themeColor="accent5" w:themeTint="99"/>
        <w:insideH w:val="single" w:sz="4" w:space="0" w:color="E85643" w:themeColor="accent5" w:themeTint="99"/>
        <w:insideV w:val="single" w:sz="4" w:space="0" w:color="E8564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8564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8564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6C0" w:themeFill="accent5" w:themeFillTint="33"/>
      </w:tcPr>
    </w:tblStylePr>
    <w:tblStylePr w:type="band1Horz">
      <w:tblPr/>
      <w:tcPr>
        <w:shd w:val="clear" w:color="auto" w:fill="F7C6C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semiHidden/>
    <w:rsid w:val="0019042B"/>
    <w:pPr>
      <w:spacing w:line="240" w:lineRule="auto"/>
    </w:pPr>
    <w:rPr>
      <w:color w:val="370002" w:themeColor="accent6" w:themeShade="BF"/>
    </w:rPr>
    <w:tblPr>
      <w:tblStyleRowBandSize w:val="1"/>
      <w:tblStyleColBandSize w:val="1"/>
      <w:tblBorders>
        <w:top w:val="single" w:sz="4" w:space="0" w:color="F8000C" w:themeColor="accent6" w:themeTint="99"/>
        <w:left w:val="single" w:sz="4" w:space="0" w:color="F8000C" w:themeColor="accent6" w:themeTint="99"/>
        <w:bottom w:val="single" w:sz="4" w:space="0" w:color="F8000C" w:themeColor="accent6" w:themeTint="99"/>
        <w:right w:val="single" w:sz="4" w:space="0" w:color="F8000C" w:themeColor="accent6" w:themeTint="99"/>
        <w:insideH w:val="single" w:sz="4" w:space="0" w:color="F8000C" w:themeColor="accent6" w:themeTint="99"/>
        <w:insideV w:val="single" w:sz="4" w:space="0" w:color="F8000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8000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000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7AC" w:themeFill="accent6" w:themeFillTint="33"/>
      </w:tcPr>
    </w:tblStylePr>
    <w:tblStylePr w:type="band1Horz">
      <w:tblPr/>
      <w:tcPr>
        <w:shd w:val="clear" w:color="auto" w:fill="FFA7AC" w:themeFill="accent6" w:themeFillTint="33"/>
      </w:tcPr>
    </w:tblStylePr>
  </w:style>
  <w:style w:type="table" w:styleId="GridTable7Colorful">
    <w:name w:val="Grid Table 7 Colorful"/>
    <w:basedOn w:val="TableNormal"/>
    <w:uiPriority w:val="52"/>
    <w:semiHidden/>
    <w:rsid w:val="0019042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semiHidden/>
    <w:rsid w:val="0019042B"/>
    <w:pPr>
      <w:spacing w:line="240" w:lineRule="auto"/>
    </w:pPr>
    <w:rPr>
      <w:color w:val="AA0008" w:themeColor="accent1" w:themeShade="BF"/>
    </w:rPr>
    <w:tblPr>
      <w:tblStyleRowBandSize w:val="1"/>
      <w:tblStyleColBandSize w:val="1"/>
      <w:tblBorders>
        <w:top w:val="single" w:sz="4" w:space="0" w:color="FF555D" w:themeColor="accent1" w:themeTint="99"/>
        <w:left w:val="single" w:sz="4" w:space="0" w:color="FF555D" w:themeColor="accent1" w:themeTint="99"/>
        <w:bottom w:val="single" w:sz="4" w:space="0" w:color="FF555D" w:themeColor="accent1" w:themeTint="99"/>
        <w:right w:val="single" w:sz="4" w:space="0" w:color="FF555D" w:themeColor="accent1" w:themeTint="99"/>
        <w:insideH w:val="single" w:sz="4" w:space="0" w:color="FF555D" w:themeColor="accent1" w:themeTint="99"/>
        <w:insideV w:val="single" w:sz="4" w:space="0" w:color="FF555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6C9" w:themeFill="accent1" w:themeFillTint="33"/>
      </w:tcPr>
    </w:tblStylePr>
    <w:tblStylePr w:type="band1Horz">
      <w:tblPr/>
      <w:tcPr>
        <w:shd w:val="clear" w:color="auto" w:fill="FFC6C9" w:themeFill="accent1" w:themeFillTint="33"/>
      </w:tcPr>
    </w:tblStylePr>
    <w:tblStylePr w:type="neCell">
      <w:tblPr/>
      <w:tcPr>
        <w:tcBorders>
          <w:bottom w:val="single" w:sz="4" w:space="0" w:color="FF555D" w:themeColor="accent1" w:themeTint="99"/>
        </w:tcBorders>
      </w:tcPr>
    </w:tblStylePr>
    <w:tblStylePr w:type="nwCell">
      <w:tblPr/>
      <w:tcPr>
        <w:tcBorders>
          <w:bottom w:val="single" w:sz="4" w:space="0" w:color="FF555D" w:themeColor="accent1" w:themeTint="99"/>
        </w:tcBorders>
      </w:tcPr>
    </w:tblStylePr>
    <w:tblStylePr w:type="seCell">
      <w:tblPr/>
      <w:tcPr>
        <w:tcBorders>
          <w:top w:val="single" w:sz="4" w:space="0" w:color="FF555D" w:themeColor="accent1" w:themeTint="99"/>
        </w:tcBorders>
      </w:tcPr>
    </w:tblStylePr>
    <w:tblStylePr w:type="swCell">
      <w:tblPr/>
      <w:tcPr>
        <w:tcBorders>
          <w:top w:val="single" w:sz="4" w:space="0" w:color="FF555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semiHidden/>
    <w:rsid w:val="0019042B"/>
    <w:pPr>
      <w:spacing w:line="240" w:lineRule="auto"/>
    </w:pPr>
    <w:rPr>
      <w:color w:val="8E2413" w:themeColor="accent2" w:themeShade="BF"/>
    </w:rPr>
    <w:tblPr>
      <w:tblStyleRowBandSize w:val="1"/>
      <w:tblStyleColBandSize w:val="1"/>
      <w:tblBorders>
        <w:top w:val="single" w:sz="4" w:space="0" w:color="E97563" w:themeColor="accent2" w:themeTint="99"/>
        <w:left w:val="single" w:sz="4" w:space="0" w:color="E97563" w:themeColor="accent2" w:themeTint="99"/>
        <w:bottom w:val="single" w:sz="4" w:space="0" w:color="E97563" w:themeColor="accent2" w:themeTint="99"/>
        <w:right w:val="single" w:sz="4" w:space="0" w:color="E97563" w:themeColor="accent2" w:themeTint="99"/>
        <w:insideH w:val="single" w:sz="4" w:space="0" w:color="E97563" w:themeColor="accent2" w:themeTint="99"/>
        <w:insideV w:val="single" w:sz="4" w:space="0" w:color="E9756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1CB" w:themeFill="accent2" w:themeFillTint="33"/>
      </w:tcPr>
    </w:tblStylePr>
    <w:tblStylePr w:type="band1Horz">
      <w:tblPr/>
      <w:tcPr>
        <w:shd w:val="clear" w:color="auto" w:fill="F8D1CB" w:themeFill="accent2" w:themeFillTint="33"/>
      </w:tcPr>
    </w:tblStylePr>
    <w:tblStylePr w:type="neCell">
      <w:tblPr/>
      <w:tcPr>
        <w:tcBorders>
          <w:bottom w:val="single" w:sz="4" w:space="0" w:color="E97563" w:themeColor="accent2" w:themeTint="99"/>
        </w:tcBorders>
      </w:tcPr>
    </w:tblStylePr>
    <w:tblStylePr w:type="nwCell">
      <w:tblPr/>
      <w:tcPr>
        <w:tcBorders>
          <w:bottom w:val="single" w:sz="4" w:space="0" w:color="E97563" w:themeColor="accent2" w:themeTint="99"/>
        </w:tcBorders>
      </w:tcPr>
    </w:tblStylePr>
    <w:tblStylePr w:type="seCell">
      <w:tblPr/>
      <w:tcPr>
        <w:tcBorders>
          <w:top w:val="single" w:sz="4" w:space="0" w:color="E97563" w:themeColor="accent2" w:themeTint="99"/>
        </w:tcBorders>
      </w:tcPr>
    </w:tblStylePr>
    <w:tblStylePr w:type="swCell">
      <w:tblPr/>
      <w:tcPr>
        <w:tcBorders>
          <w:top w:val="single" w:sz="4" w:space="0" w:color="E9756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semiHidden/>
    <w:rsid w:val="0019042B"/>
    <w:pPr>
      <w:spacing w:line="240" w:lineRule="auto"/>
    </w:pPr>
    <w:rPr>
      <w:color w:val="560A03" w:themeColor="accent3" w:themeShade="BF"/>
    </w:rPr>
    <w:tblPr>
      <w:tblStyleRowBandSize w:val="1"/>
      <w:tblStyleColBandSize w:val="1"/>
      <w:tblBorders>
        <w:top w:val="single" w:sz="4" w:space="0" w:color="F72F1C" w:themeColor="accent3" w:themeTint="99"/>
        <w:left w:val="single" w:sz="4" w:space="0" w:color="F72F1C" w:themeColor="accent3" w:themeTint="99"/>
        <w:bottom w:val="single" w:sz="4" w:space="0" w:color="F72F1C" w:themeColor="accent3" w:themeTint="99"/>
        <w:right w:val="single" w:sz="4" w:space="0" w:color="F72F1C" w:themeColor="accent3" w:themeTint="99"/>
        <w:insideH w:val="single" w:sz="4" w:space="0" w:color="F72F1C" w:themeColor="accent3" w:themeTint="99"/>
        <w:insideV w:val="single" w:sz="4" w:space="0" w:color="F72F1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B9B3" w:themeFill="accent3" w:themeFillTint="33"/>
      </w:tcPr>
    </w:tblStylePr>
    <w:tblStylePr w:type="band1Horz">
      <w:tblPr/>
      <w:tcPr>
        <w:shd w:val="clear" w:color="auto" w:fill="FCB9B3" w:themeFill="accent3" w:themeFillTint="33"/>
      </w:tcPr>
    </w:tblStylePr>
    <w:tblStylePr w:type="neCell">
      <w:tblPr/>
      <w:tcPr>
        <w:tcBorders>
          <w:bottom w:val="single" w:sz="4" w:space="0" w:color="F72F1C" w:themeColor="accent3" w:themeTint="99"/>
        </w:tcBorders>
      </w:tcPr>
    </w:tblStylePr>
    <w:tblStylePr w:type="nwCell">
      <w:tblPr/>
      <w:tcPr>
        <w:tcBorders>
          <w:bottom w:val="single" w:sz="4" w:space="0" w:color="F72F1C" w:themeColor="accent3" w:themeTint="99"/>
        </w:tcBorders>
      </w:tcPr>
    </w:tblStylePr>
    <w:tblStylePr w:type="seCell">
      <w:tblPr/>
      <w:tcPr>
        <w:tcBorders>
          <w:top w:val="single" w:sz="4" w:space="0" w:color="F72F1C" w:themeColor="accent3" w:themeTint="99"/>
        </w:tcBorders>
      </w:tcPr>
    </w:tblStylePr>
    <w:tblStylePr w:type="swCell">
      <w:tblPr/>
      <w:tcPr>
        <w:tcBorders>
          <w:top w:val="single" w:sz="4" w:space="0" w:color="F72F1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semiHidden/>
    <w:rsid w:val="0019042B"/>
    <w:pPr>
      <w:spacing w:line="240" w:lineRule="auto"/>
    </w:pPr>
    <w:rPr>
      <w:color w:val="F0000B" w:themeColor="accent4" w:themeShade="BF"/>
    </w:rPr>
    <w:tblPr>
      <w:tblStyleRowBandSize w:val="1"/>
      <w:tblStyleColBandSize w:val="1"/>
      <w:tblBorders>
        <w:top w:val="single" w:sz="4" w:space="0" w:color="FF8D92" w:themeColor="accent4" w:themeTint="99"/>
        <w:left w:val="single" w:sz="4" w:space="0" w:color="FF8D92" w:themeColor="accent4" w:themeTint="99"/>
        <w:bottom w:val="single" w:sz="4" w:space="0" w:color="FF8D92" w:themeColor="accent4" w:themeTint="99"/>
        <w:right w:val="single" w:sz="4" w:space="0" w:color="FF8D92" w:themeColor="accent4" w:themeTint="99"/>
        <w:insideH w:val="single" w:sz="4" w:space="0" w:color="FF8D92" w:themeColor="accent4" w:themeTint="99"/>
        <w:insideV w:val="single" w:sz="4" w:space="0" w:color="FF8D9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9DA" w:themeFill="accent4" w:themeFillTint="33"/>
      </w:tcPr>
    </w:tblStylePr>
    <w:tblStylePr w:type="band1Horz">
      <w:tblPr/>
      <w:tcPr>
        <w:shd w:val="clear" w:color="auto" w:fill="FFD9DA" w:themeFill="accent4" w:themeFillTint="33"/>
      </w:tcPr>
    </w:tblStylePr>
    <w:tblStylePr w:type="neCell">
      <w:tblPr/>
      <w:tcPr>
        <w:tcBorders>
          <w:bottom w:val="single" w:sz="4" w:space="0" w:color="FF8D92" w:themeColor="accent4" w:themeTint="99"/>
        </w:tcBorders>
      </w:tcPr>
    </w:tblStylePr>
    <w:tblStylePr w:type="nwCell">
      <w:tblPr/>
      <w:tcPr>
        <w:tcBorders>
          <w:bottom w:val="single" w:sz="4" w:space="0" w:color="FF8D92" w:themeColor="accent4" w:themeTint="99"/>
        </w:tcBorders>
      </w:tcPr>
    </w:tblStylePr>
    <w:tblStylePr w:type="seCell">
      <w:tblPr/>
      <w:tcPr>
        <w:tcBorders>
          <w:top w:val="single" w:sz="4" w:space="0" w:color="FF8D92" w:themeColor="accent4" w:themeTint="99"/>
        </w:tcBorders>
      </w:tcPr>
    </w:tblStylePr>
    <w:tblStylePr w:type="swCell">
      <w:tblPr/>
      <w:tcPr>
        <w:tcBorders>
          <w:top w:val="single" w:sz="4" w:space="0" w:color="FF8D9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semiHidden/>
    <w:rsid w:val="0019042B"/>
    <w:pPr>
      <w:spacing w:line="240" w:lineRule="auto"/>
    </w:pPr>
    <w:rPr>
      <w:color w:val="6A170C" w:themeColor="accent5" w:themeShade="BF"/>
    </w:rPr>
    <w:tblPr>
      <w:tblStyleRowBandSize w:val="1"/>
      <w:tblStyleColBandSize w:val="1"/>
      <w:tblBorders>
        <w:top w:val="single" w:sz="4" w:space="0" w:color="E85643" w:themeColor="accent5" w:themeTint="99"/>
        <w:left w:val="single" w:sz="4" w:space="0" w:color="E85643" w:themeColor="accent5" w:themeTint="99"/>
        <w:bottom w:val="single" w:sz="4" w:space="0" w:color="E85643" w:themeColor="accent5" w:themeTint="99"/>
        <w:right w:val="single" w:sz="4" w:space="0" w:color="E85643" w:themeColor="accent5" w:themeTint="99"/>
        <w:insideH w:val="single" w:sz="4" w:space="0" w:color="E85643" w:themeColor="accent5" w:themeTint="99"/>
        <w:insideV w:val="single" w:sz="4" w:space="0" w:color="E8564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C6C0" w:themeFill="accent5" w:themeFillTint="33"/>
      </w:tcPr>
    </w:tblStylePr>
    <w:tblStylePr w:type="band1Horz">
      <w:tblPr/>
      <w:tcPr>
        <w:shd w:val="clear" w:color="auto" w:fill="F7C6C0" w:themeFill="accent5" w:themeFillTint="33"/>
      </w:tcPr>
    </w:tblStylePr>
    <w:tblStylePr w:type="neCell">
      <w:tblPr/>
      <w:tcPr>
        <w:tcBorders>
          <w:bottom w:val="single" w:sz="4" w:space="0" w:color="E85643" w:themeColor="accent5" w:themeTint="99"/>
        </w:tcBorders>
      </w:tcPr>
    </w:tblStylePr>
    <w:tblStylePr w:type="nwCell">
      <w:tblPr/>
      <w:tcPr>
        <w:tcBorders>
          <w:bottom w:val="single" w:sz="4" w:space="0" w:color="E85643" w:themeColor="accent5" w:themeTint="99"/>
        </w:tcBorders>
      </w:tcPr>
    </w:tblStylePr>
    <w:tblStylePr w:type="seCell">
      <w:tblPr/>
      <w:tcPr>
        <w:tcBorders>
          <w:top w:val="single" w:sz="4" w:space="0" w:color="E85643" w:themeColor="accent5" w:themeTint="99"/>
        </w:tcBorders>
      </w:tcPr>
    </w:tblStylePr>
    <w:tblStylePr w:type="swCell">
      <w:tblPr/>
      <w:tcPr>
        <w:tcBorders>
          <w:top w:val="single" w:sz="4" w:space="0" w:color="E8564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semiHidden/>
    <w:rsid w:val="0019042B"/>
    <w:pPr>
      <w:spacing w:line="240" w:lineRule="auto"/>
    </w:pPr>
    <w:rPr>
      <w:color w:val="370002" w:themeColor="accent6" w:themeShade="BF"/>
    </w:rPr>
    <w:tblPr>
      <w:tblStyleRowBandSize w:val="1"/>
      <w:tblStyleColBandSize w:val="1"/>
      <w:tblBorders>
        <w:top w:val="single" w:sz="4" w:space="0" w:color="F8000C" w:themeColor="accent6" w:themeTint="99"/>
        <w:left w:val="single" w:sz="4" w:space="0" w:color="F8000C" w:themeColor="accent6" w:themeTint="99"/>
        <w:bottom w:val="single" w:sz="4" w:space="0" w:color="F8000C" w:themeColor="accent6" w:themeTint="99"/>
        <w:right w:val="single" w:sz="4" w:space="0" w:color="F8000C" w:themeColor="accent6" w:themeTint="99"/>
        <w:insideH w:val="single" w:sz="4" w:space="0" w:color="F8000C" w:themeColor="accent6" w:themeTint="99"/>
        <w:insideV w:val="single" w:sz="4" w:space="0" w:color="F8000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A7AC" w:themeFill="accent6" w:themeFillTint="33"/>
      </w:tcPr>
    </w:tblStylePr>
    <w:tblStylePr w:type="band1Horz">
      <w:tblPr/>
      <w:tcPr>
        <w:shd w:val="clear" w:color="auto" w:fill="FFA7AC" w:themeFill="accent6" w:themeFillTint="33"/>
      </w:tcPr>
    </w:tblStylePr>
    <w:tblStylePr w:type="neCell">
      <w:tblPr/>
      <w:tcPr>
        <w:tcBorders>
          <w:bottom w:val="single" w:sz="4" w:space="0" w:color="F8000C" w:themeColor="accent6" w:themeTint="99"/>
        </w:tcBorders>
      </w:tcPr>
    </w:tblStylePr>
    <w:tblStylePr w:type="nwCell">
      <w:tblPr/>
      <w:tcPr>
        <w:tcBorders>
          <w:bottom w:val="single" w:sz="4" w:space="0" w:color="F8000C" w:themeColor="accent6" w:themeTint="99"/>
        </w:tcBorders>
      </w:tcPr>
    </w:tblStylePr>
    <w:tblStylePr w:type="seCell">
      <w:tblPr/>
      <w:tcPr>
        <w:tcBorders>
          <w:top w:val="single" w:sz="4" w:space="0" w:color="F8000C" w:themeColor="accent6" w:themeTint="99"/>
        </w:tcBorders>
      </w:tcPr>
    </w:tblStylePr>
    <w:tblStylePr w:type="swCell">
      <w:tblPr/>
      <w:tcPr>
        <w:tcBorders>
          <w:top w:val="single" w:sz="4" w:space="0" w:color="F8000C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7"/>
    <w:rsid w:val="0019042B"/>
    <w:rPr>
      <w:color w:val="2B579A"/>
      <w:shd w:val="clear" w:color="auto" w:fill="E1DFDD"/>
    </w:rPr>
  </w:style>
  <w:style w:type="table" w:styleId="LightGrid">
    <w:name w:val="Light Grid"/>
    <w:basedOn w:val="TableNormal"/>
    <w:uiPriority w:val="62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E3000B" w:themeColor="accent1"/>
        <w:left w:val="single" w:sz="8" w:space="0" w:color="E3000B" w:themeColor="accent1"/>
        <w:bottom w:val="single" w:sz="8" w:space="0" w:color="E3000B" w:themeColor="accent1"/>
        <w:right w:val="single" w:sz="8" w:space="0" w:color="E3000B" w:themeColor="accent1"/>
        <w:insideH w:val="single" w:sz="8" w:space="0" w:color="E3000B" w:themeColor="accent1"/>
        <w:insideV w:val="single" w:sz="8" w:space="0" w:color="E3000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000B" w:themeColor="accent1"/>
          <w:left w:val="single" w:sz="8" w:space="0" w:color="E3000B" w:themeColor="accent1"/>
          <w:bottom w:val="single" w:sz="18" w:space="0" w:color="E3000B" w:themeColor="accent1"/>
          <w:right w:val="single" w:sz="8" w:space="0" w:color="E3000B" w:themeColor="accent1"/>
          <w:insideH w:val="nil"/>
          <w:insideV w:val="single" w:sz="8" w:space="0" w:color="E3000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3000B" w:themeColor="accent1"/>
          <w:left w:val="single" w:sz="8" w:space="0" w:color="E3000B" w:themeColor="accent1"/>
          <w:bottom w:val="single" w:sz="8" w:space="0" w:color="E3000B" w:themeColor="accent1"/>
          <w:right w:val="single" w:sz="8" w:space="0" w:color="E3000B" w:themeColor="accent1"/>
          <w:insideH w:val="nil"/>
          <w:insideV w:val="single" w:sz="8" w:space="0" w:color="E3000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3000B" w:themeColor="accent1"/>
          <w:left w:val="single" w:sz="8" w:space="0" w:color="E3000B" w:themeColor="accent1"/>
          <w:bottom w:val="single" w:sz="8" w:space="0" w:color="E3000B" w:themeColor="accent1"/>
          <w:right w:val="single" w:sz="8" w:space="0" w:color="E3000B" w:themeColor="accent1"/>
        </w:tcBorders>
      </w:tcPr>
    </w:tblStylePr>
    <w:tblStylePr w:type="band1Vert">
      <w:tblPr/>
      <w:tcPr>
        <w:tcBorders>
          <w:top w:val="single" w:sz="8" w:space="0" w:color="E3000B" w:themeColor="accent1"/>
          <w:left w:val="single" w:sz="8" w:space="0" w:color="E3000B" w:themeColor="accent1"/>
          <w:bottom w:val="single" w:sz="8" w:space="0" w:color="E3000B" w:themeColor="accent1"/>
          <w:right w:val="single" w:sz="8" w:space="0" w:color="E3000B" w:themeColor="accent1"/>
        </w:tcBorders>
        <w:shd w:val="clear" w:color="auto" w:fill="FFB9BC" w:themeFill="accent1" w:themeFillTint="3F"/>
      </w:tcPr>
    </w:tblStylePr>
    <w:tblStylePr w:type="band1Horz">
      <w:tblPr/>
      <w:tcPr>
        <w:tcBorders>
          <w:top w:val="single" w:sz="8" w:space="0" w:color="E3000B" w:themeColor="accent1"/>
          <w:left w:val="single" w:sz="8" w:space="0" w:color="E3000B" w:themeColor="accent1"/>
          <w:bottom w:val="single" w:sz="8" w:space="0" w:color="E3000B" w:themeColor="accent1"/>
          <w:right w:val="single" w:sz="8" w:space="0" w:color="E3000B" w:themeColor="accent1"/>
          <w:insideV w:val="single" w:sz="8" w:space="0" w:color="E3000B" w:themeColor="accent1"/>
        </w:tcBorders>
        <w:shd w:val="clear" w:color="auto" w:fill="FFB9BC" w:themeFill="accent1" w:themeFillTint="3F"/>
      </w:tcPr>
    </w:tblStylePr>
    <w:tblStylePr w:type="band2Horz">
      <w:tblPr/>
      <w:tcPr>
        <w:tcBorders>
          <w:top w:val="single" w:sz="8" w:space="0" w:color="E3000B" w:themeColor="accent1"/>
          <w:left w:val="single" w:sz="8" w:space="0" w:color="E3000B" w:themeColor="accent1"/>
          <w:bottom w:val="single" w:sz="8" w:space="0" w:color="E3000B" w:themeColor="accent1"/>
          <w:right w:val="single" w:sz="8" w:space="0" w:color="E3000B" w:themeColor="accent1"/>
          <w:insideV w:val="single" w:sz="8" w:space="0" w:color="E3000B" w:themeColor="accent1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E3000B" w:themeColor="accent1"/>
        <w:left w:val="single" w:sz="8" w:space="0" w:color="E3000B" w:themeColor="accent1"/>
        <w:bottom w:val="single" w:sz="8" w:space="0" w:color="E3000B" w:themeColor="accent1"/>
        <w:right w:val="single" w:sz="8" w:space="0" w:color="E3000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3000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000B" w:themeColor="accent1"/>
          <w:left w:val="single" w:sz="8" w:space="0" w:color="E3000B" w:themeColor="accent1"/>
          <w:bottom w:val="single" w:sz="8" w:space="0" w:color="E3000B" w:themeColor="accent1"/>
          <w:right w:val="single" w:sz="8" w:space="0" w:color="E3000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3000B" w:themeColor="accent1"/>
          <w:left w:val="single" w:sz="8" w:space="0" w:color="E3000B" w:themeColor="accent1"/>
          <w:bottom w:val="single" w:sz="8" w:space="0" w:color="E3000B" w:themeColor="accent1"/>
          <w:right w:val="single" w:sz="8" w:space="0" w:color="E3000B" w:themeColor="accent1"/>
        </w:tcBorders>
      </w:tcPr>
    </w:tblStylePr>
    <w:tblStylePr w:type="band1Horz">
      <w:tblPr/>
      <w:tcPr>
        <w:tcBorders>
          <w:top w:val="single" w:sz="8" w:space="0" w:color="E3000B" w:themeColor="accent1"/>
          <w:left w:val="single" w:sz="8" w:space="0" w:color="E3000B" w:themeColor="accent1"/>
          <w:bottom w:val="single" w:sz="8" w:space="0" w:color="E3000B" w:themeColor="accent1"/>
          <w:right w:val="single" w:sz="8" w:space="0" w:color="E3000B" w:themeColor="accent1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19042B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19042B"/>
    <w:pPr>
      <w:spacing w:line="240" w:lineRule="auto"/>
    </w:pPr>
    <w:rPr>
      <w:color w:val="AA0008" w:themeColor="accent1" w:themeShade="BF"/>
    </w:rPr>
    <w:tblPr>
      <w:tblStyleRowBandSize w:val="1"/>
      <w:tblStyleColBandSize w:val="1"/>
      <w:tblBorders>
        <w:top w:val="single" w:sz="8" w:space="0" w:color="E3000B" w:themeColor="accent1"/>
        <w:bottom w:val="single" w:sz="8" w:space="0" w:color="E3000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000B" w:themeColor="accent1"/>
          <w:left w:val="nil"/>
          <w:bottom w:val="single" w:sz="8" w:space="0" w:color="E3000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3000B" w:themeColor="accent1"/>
          <w:left w:val="nil"/>
          <w:bottom w:val="single" w:sz="8" w:space="0" w:color="E3000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9B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9BC" w:themeFill="accent1" w:themeFillTint="3F"/>
      </w:tcPr>
    </w:tblStylePr>
  </w:style>
  <w:style w:type="table" w:styleId="ListTable1Light">
    <w:name w:val="List Table 1 Light"/>
    <w:basedOn w:val="TableNormal"/>
    <w:uiPriority w:val="46"/>
    <w:semiHidden/>
    <w:rsid w:val="0019042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semiHidden/>
    <w:rsid w:val="0019042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555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5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6C9" w:themeFill="accent1" w:themeFillTint="33"/>
      </w:tcPr>
    </w:tblStylePr>
    <w:tblStylePr w:type="band1Horz">
      <w:tblPr/>
      <w:tcPr>
        <w:shd w:val="clear" w:color="auto" w:fill="FFC6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semiHidden/>
    <w:rsid w:val="0019042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9756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9756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B" w:themeFill="accent2" w:themeFillTint="33"/>
      </w:tcPr>
    </w:tblStylePr>
    <w:tblStylePr w:type="band1Horz">
      <w:tblPr/>
      <w:tcPr>
        <w:shd w:val="clear" w:color="auto" w:fill="F8D1C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semiHidden/>
    <w:rsid w:val="0019042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2F1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2F1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B9B3" w:themeFill="accent3" w:themeFillTint="33"/>
      </w:tcPr>
    </w:tblStylePr>
    <w:tblStylePr w:type="band1Horz">
      <w:tblPr/>
      <w:tcPr>
        <w:shd w:val="clear" w:color="auto" w:fill="FCB9B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semiHidden/>
    <w:rsid w:val="0019042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D9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D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A" w:themeFill="accent4" w:themeFillTint="33"/>
      </w:tcPr>
    </w:tblStylePr>
    <w:tblStylePr w:type="band1Horz">
      <w:tblPr/>
      <w:tcPr>
        <w:shd w:val="clear" w:color="auto" w:fill="FFD9D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semiHidden/>
    <w:rsid w:val="0019042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8564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8564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6C0" w:themeFill="accent5" w:themeFillTint="33"/>
      </w:tcPr>
    </w:tblStylePr>
    <w:tblStylePr w:type="band1Horz">
      <w:tblPr/>
      <w:tcPr>
        <w:shd w:val="clear" w:color="auto" w:fill="F7C6C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semiHidden/>
    <w:rsid w:val="0019042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000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000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7AC" w:themeFill="accent6" w:themeFillTint="33"/>
      </w:tcPr>
    </w:tblStylePr>
    <w:tblStylePr w:type="band1Horz">
      <w:tblPr/>
      <w:tcPr>
        <w:shd w:val="clear" w:color="auto" w:fill="FFA7AC" w:themeFill="accent6" w:themeFillTint="33"/>
      </w:tcPr>
    </w:tblStylePr>
  </w:style>
  <w:style w:type="table" w:styleId="ListTable2">
    <w:name w:val="List Table 2"/>
    <w:basedOn w:val="TableNormal"/>
    <w:uiPriority w:val="47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555D" w:themeColor="accent1" w:themeTint="99"/>
        <w:bottom w:val="single" w:sz="4" w:space="0" w:color="FF555D" w:themeColor="accent1" w:themeTint="99"/>
        <w:insideH w:val="single" w:sz="4" w:space="0" w:color="FF555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6C9" w:themeFill="accent1" w:themeFillTint="33"/>
      </w:tcPr>
    </w:tblStylePr>
    <w:tblStylePr w:type="band1Horz">
      <w:tblPr/>
      <w:tcPr>
        <w:shd w:val="clear" w:color="auto" w:fill="FFC6C9" w:themeFill="accent1" w:themeFillTint="33"/>
      </w:tcPr>
    </w:tblStylePr>
  </w:style>
  <w:style w:type="table" w:styleId="ListTable2-Accent2">
    <w:name w:val="List Table 2 Accent 2"/>
    <w:basedOn w:val="TableNormal"/>
    <w:uiPriority w:val="47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E97563" w:themeColor="accent2" w:themeTint="99"/>
        <w:bottom w:val="single" w:sz="4" w:space="0" w:color="E97563" w:themeColor="accent2" w:themeTint="99"/>
        <w:insideH w:val="single" w:sz="4" w:space="0" w:color="E9756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B" w:themeFill="accent2" w:themeFillTint="33"/>
      </w:tcPr>
    </w:tblStylePr>
    <w:tblStylePr w:type="band1Horz">
      <w:tblPr/>
      <w:tcPr>
        <w:shd w:val="clear" w:color="auto" w:fill="F8D1CB" w:themeFill="accent2" w:themeFillTint="33"/>
      </w:tcPr>
    </w:tblStylePr>
  </w:style>
  <w:style w:type="table" w:styleId="ListTable2-Accent3">
    <w:name w:val="List Table 2 Accent 3"/>
    <w:basedOn w:val="TableNormal"/>
    <w:uiPriority w:val="47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72F1C" w:themeColor="accent3" w:themeTint="99"/>
        <w:bottom w:val="single" w:sz="4" w:space="0" w:color="F72F1C" w:themeColor="accent3" w:themeTint="99"/>
        <w:insideH w:val="single" w:sz="4" w:space="0" w:color="F72F1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B9B3" w:themeFill="accent3" w:themeFillTint="33"/>
      </w:tcPr>
    </w:tblStylePr>
    <w:tblStylePr w:type="band1Horz">
      <w:tblPr/>
      <w:tcPr>
        <w:shd w:val="clear" w:color="auto" w:fill="FCB9B3" w:themeFill="accent3" w:themeFillTint="33"/>
      </w:tcPr>
    </w:tblStylePr>
  </w:style>
  <w:style w:type="table" w:styleId="ListTable2-Accent4">
    <w:name w:val="List Table 2 Accent 4"/>
    <w:basedOn w:val="TableNormal"/>
    <w:uiPriority w:val="47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8D92" w:themeColor="accent4" w:themeTint="99"/>
        <w:bottom w:val="single" w:sz="4" w:space="0" w:color="FF8D92" w:themeColor="accent4" w:themeTint="99"/>
        <w:insideH w:val="single" w:sz="4" w:space="0" w:color="FF8D9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A" w:themeFill="accent4" w:themeFillTint="33"/>
      </w:tcPr>
    </w:tblStylePr>
    <w:tblStylePr w:type="band1Horz">
      <w:tblPr/>
      <w:tcPr>
        <w:shd w:val="clear" w:color="auto" w:fill="FFD9DA" w:themeFill="accent4" w:themeFillTint="33"/>
      </w:tcPr>
    </w:tblStylePr>
  </w:style>
  <w:style w:type="table" w:styleId="ListTable2-Accent5">
    <w:name w:val="List Table 2 Accent 5"/>
    <w:basedOn w:val="TableNormal"/>
    <w:uiPriority w:val="47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E85643" w:themeColor="accent5" w:themeTint="99"/>
        <w:bottom w:val="single" w:sz="4" w:space="0" w:color="E85643" w:themeColor="accent5" w:themeTint="99"/>
        <w:insideH w:val="single" w:sz="4" w:space="0" w:color="E8564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6C0" w:themeFill="accent5" w:themeFillTint="33"/>
      </w:tcPr>
    </w:tblStylePr>
    <w:tblStylePr w:type="band1Horz">
      <w:tblPr/>
      <w:tcPr>
        <w:shd w:val="clear" w:color="auto" w:fill="F7C6C0" w:themeFill="accent5" w:themeFillTint="33"/>
      </w:tcPr>
    </w:tblStylePr>
  </w:style>
  <w:style w:type="table" w:styleId="ListTable2-Accent6">
    <w:name w:val="List Table 2 Accent 6"/>
    <w:basedOn w:val="TableNormal"/>
    <w:uiPriority w:val="47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8000C" w:themeColor="accent6" w:themeTint="99"/>
        <w:bottom w:val="single" w:sz="4" w:space="0" w:color="F8000C" w:themeColor="accent6" w:themeTint="99"/>
        <w:insideH w:val="single" w:sz="4" w:space="0" w:color="F8000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7AC" w:themeFill="accent6" w:themeFillTint="33"/>
      </w:tcPr>
    </w:tblStylePr>
    <w:tblStylePr w:type="band1Horz">
      <w:tblPr/>
      <w:tcPr>
        <w:shd w:val="clear" w:color="auto" w:fill="FFA7AC" w:themeFill="accent6" w:themeFillTint="33"/>
      </w:tcPr>
    </w:tblStylePr>
  </w:style>
  <w:style w:type="table" w:styleId="ListTable3">
    <w:name w:val="List Table 3"/>
    <w:basedOn w:val="TableNormal"/>
    <w:uiPriority w:val="48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E3000B" w:themeColor="accent1"/>
        <w:left w:val="single" w:sz="4" w:space="0" w:color="E3000B" w:themeColor="accent1"/>
        <w:bottom w:val="single" w:sz="4" w:space="0" w:color="E3000B" w:themeColor="accent1"/>
        <w:right w:val="single" w:sz="4" w:space="0" w:color="E3000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3000B" w:themeFill="accent1"/>
      </w:tcPr>
    </w:tblStylePr>
    <w:tblStylePr w:type="lastRow">
      <w:rPr>
        <w:b/>
        <w:bCs/>
      </w:rPr>
      <w:tblPr/>
      <w:tcPr>
        <w:tcBorders>
          <w:top w:val="double" w:sz="4" w:space="0" w:color="E3000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3000B" w:themeColor="accent1"/>
          <w:right w:val="single" w:sz="4" w:space="0" w:color="E3000B" w:themeColor="accent1"/>
        </w:tcBorders>
      </w:tcPr>
    </w:tblStylePr>
    <w:tblStylePr w:type="band1Horz">
      <w:tblPr/>
      <w:tcPr>
        <w:tcBorders>
          <w:top w:val="single" w:sz="4" w:space="0" w:color="E3000B" w:themeColor="accent1"/>
          <w:bottom w:val="single" w:sz="4" w:space="0" w:color="E3000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3000B" w:themeColor="accent1"/>
          <w:left w:val="nil"/>
        </w:tcBorders>
      </w:tcPr>
    </w:tblStylePr>
    <w:tblStylePr w:type="swCell">
      <w:tblPr/>
      <w:tcPr>
        <w:tcBorders>
          <w:top w:val="double" w:sz="4" w:space="0" w:color="E3000B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BE311A" w:themeColor="accent2"/>
        <w:left w:val="single" w:sz="4" w:space="0" w:color="BE311A" w:themeColor="accent2"/>
        <w:bottom w:val="single" w:sz="4" w:space="0" w:color="BE311A" w:themeColor="accent2"/>
        <w:right w:val="single" w:sz="4" w:space="0" w:color="BE311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E311A" w:themeFill="accent2"/>
      </w:tcPr>
    </w:tblStylePr>
    <w:tblStylePr w:type="lastRow">
      <w:rPr>
        <w:b/>
        <w:bCs/>
      </w:rPr>
      <w:tblPr/>
      <w:tcPr>
        <w:tcBorders>
          <w:top w:val="double" w:sz="4" w:space="0" w:color="BE311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E311A" w:themeColor="accent2"/>
          <w:right w:val="single" w:sz="4" w:space="0" w:color="BE311A" w:themeColor="accent2"/>
        </w:tcBorders>
      </w:tcPr>
    </w:tblStylePr>
    <w:tblStylePr w:type="band1Horz">
      <w:tblPr/>
      <w:tcPr>
        <w:tcBorders>
          <w:top w:val="single" w:sz="4" w:space="0" w:color="BE311A" w:themeColor="accent2"/>
          <w:bottom w:val="single" w:sz="4" w:space="0" w:color="BE311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E311A" w:themeColor="accent2"/>
          <w:left w:val="nil"/>
        </w:tcBorders>
      </w:tcPr>
    </w:tblStylePr>
    <w:tblStylePr w:type="swCell">
      <w:tblPr/>
      <w:tcPr>
        <w:tcBorders>
          <w:top w:val="double" w:sz="4" w:space="0" w:color="BE311A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730E04" w:themeColor="accent3"/>
        <w:left w:val="single" w:sz="4" w:space="0" w:color="730E04" w:themeColor="accent3"/>
        <w:bottom w:val="single" w:sz="4" w:space="0" w:color="730E04" w:themeColor="accent3"/>
        <w:right w:val="single" w:sz="4" w:space="0" w:color="730E0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0E04" w:themeFill="accent3"/>
      </w:tcPr>
    </w:tblStylePr>
    <w:tblStylePr w:type="lastRow">
      <w:rPr>
        <w:b/>
        <w:bCs/>
      </w:rPr>
      <w:tblPr/>
      <w:tcPr>
        <w:tcBorders>
          <w:top w:val="double" w:sz="4" w:space="0" w:color="730E0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30E04" w:themeColor="accent3"/>
          <w:right w:val="single" w:sz="4" w:space="0" w:color="730E04" w:themeColor="accent3"/>
        </w:tcBorders>
      </w:tcPr>
    </w:tblStylePr>
    <w:tblStylePr w:type="band1Horz">
      <w:tblPr/>
      <w:tcPr>
        <w:tcBorders>
          <w:top w:val="single" w:sz="4" w:space="0" w:color="730E04" w:themeColor="accent3"/>
          <w:bottom w:val="single" w:sz="4" w:space="0" w:color="730E0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30E04" w:themeColor="accent3"/>
          <w:left w:val="nil"/>
        </w:tcBorders>
      </w:tcPr>
    </w:tblStylePr>
    <w:tblStylePr w:type="swCell">
      <w:tblPr/>
      <w:tcPr>
        <w:tcBorders>
          <w:top w:val="double" w:sz="4" w:space="0" w:color="730E0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424B" w:themeColor="accent4"/>
        <w:left w:val="single" w:sz="4" w:space="0" w:color="FF424B" w:themeColor="accent4"/>
        <w:bottom w:val="single" w:sz="4" w:space="0" w:color="FF424B" w:themeColor="accent4"/>
        <w:right w:val="single" w:sz="4" w:space="0" w:color="FF424B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424B" w:themeFill="accent4"/>
      </w:tcPr>
    </w:tblStylePr>
    <w:tblStylePr w:type="lastRow">
      <w:rPr>
        <w:b/>
        <w:bCs/>
      </w:rPr>
      <w:tblPr/>
      <w:tcPr>
        <w:tcBorders>
          <w:top w:val="double" w:sz="4" w:space="0" w:color="FF424B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424B" w:themeColor="accent4"/>
          <w:right w:val="single" w:sz="4" w:space="0" w:color="FF424B" w:themeColor="accent4"/>
        </w:tcBorders>
      </w:tcPr>
    </w:tblStylePr>
    <w:tblStylePr w:type="band1Horz">
      <w:tblPr/>
      <w:tcPr>
        <w:tcBorders>
          <w:top w:val="single" w:sz="4" w:space="0" w:color="FF424B" w:themeColor="accent4"/>
          <w:bottom w:val="single" w:sz="4" w:space="0" w:color="FF424B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424B" w:themeColor="accent4"/>
          <w:left w:val="nil"/>
        </w:tcBorders>
      </w:tcPr>
    </w:tblStylePr>
    <w:tblStylePr w:type="swCell">
      <w:tblPr/>
      <w:tcPr>
        <w:tcBorders>
          <w:top w:val="double" w:sz="4" w:space="0" w:color="FF424B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8F2011" w:themeColor="accent5"/>
        <w:left w:val="single" w:sz="4" w:space="0" w:color="8F2011" w:themeColor="accent5"/>
        <w:bottom w:val="single" w:sz="4" w:space="0" w:color="8F2011" w:themeColor="accent5"/>
        <w:right w:val="single" w:sz="4" w:space="0" w:color="8F201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F2011" w:themeFill="accent5"/>
      </w:tcPr>
    </w:tblStylePr>
    <w:tblStylePr w:type="lastRow">
      <w:rPr>
        <w:b/>
        <w:bCs/>
      </w:rPr>
      <w:tblPr/>
      <w:tcPr>
        <w:tcBorders>
          <w:top w:val="double" w:sz="4" w:space="0" w:color="8F201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F2011" w:themeColor="accent5"/>
          <w:right w:val="single" w:sz="4" w:space="0" w:color="8F2011" w:themeColor="accent5"/>
        </w:tcBorders>
      </w:tcPr>
    </w:tblStylePr>
    <w:tblStylePr w:type="band1Horz">
      <w:tblPr/>
      <w:tcPr>
        <w:tcBorders>
          <w:top w:val="single" w:sz="4" w:space="0" w:color="8F2011" w:themeColor="accent5"/>
          <w:bottom w:val="single" w:sz="4" w:space="0" w:color="8F201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F2011" w:themeColor="accent5"/>
          <w:left w:val="nil"/>
        </w:tcBorders>
      </w:tcPr>
    </w:tblStylePr>
    <w:tblStylePr w:type="swCell">
      <w:tblPr/>
      <w:tcPr>
        <w:tcBorders>
          <w:top w:val="double" w:sz="4" w:space="0" w:color="8F201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4A0004" w:themeColor="accent6"/>
        <w:left w:val="single" w:sz="4" w:space="0" w:color="4A0004" w:themeColor="accent6"/>
        <w:bottom w:val="single" w:sz="4" w:space="0" w:color="4A0004" w:themeColor="accent6"/>
        <w:right w:val="single" w:sz="4" w:space="0" w:color="4A0004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A0004" w:themeFill="accent6"/>
      </w:tcPr>
    </w:tblStylePr>
    <w:tblStylePr w:type="lastRow">
      <w:rPr>
        <w:b/>
        <w:bCs/>
      </w:rPr>
      <w:tblPr/>
      <w:tcPr>
        <w:tcBorders>
          <w:top w:val="double" w:sz="4" w:space="0" w:color="4A000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0004" w:themeColor="accent6"/>
          <w:right w:val="single" w:sz="4" w:space="0" w:color="4A0004" w:themeColor="accent6"/>
        </w:tcBorders>
      </w:tcPr>
    </w:tblStylePr>
    <w:tblStylePr w:type="band1Horz">
      <w:tblPr/>
      <w:tcPr>
        <w:tcBorders>
          <w:top w:val="single" w:sz="4" w:space="0" w:color="4A0004" w:themeColor="accent6"/>
          <w:bottom w:val="single" w:sz="4" w:space="0" w:color="4A000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0004" w:themeColor="accent6"/>
          <w:left w:val="nil"/>
        </w:tcBorders>
      </w:tcPr>
    </w:tblStylePr>
    <w:tblStylePr w:type="swCell">
      <w:tblPr/>
      <w:tcPr>
        <w:tcBorders>
          <w:top w:val="double" w:sz="4" w:space="0" w:color="4A0004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555D" w:themeColor="accent1" w:themeTint="99"/>
        <w:left w:val="single" w:sz="4" w:space="0" w:color="FF555D" w:themeColor="accent1" w:themeTint="99"/>
        <w:bottom w:val="single" w:sz="4" w:space="0" w:color="FF555D" w:themeColor="accent1" w:themeTint="99"/>
        <w:right w:val="single" w:sz="4" w:space="0" w:color="FF555D" w:themeColor="accent1" w:themeTint="99"/>
        <w:insideH w:val="single" w:sz="4" w:space="0" w:color="FF555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3000B" w:themeColor="accent1"/>
          <w:left w:val="single" w:sz="4" w:space="0" w:color="E3000B" w:themeColor="accent1"/>
          <w:bottom w:val="single" w:sz="4" w:space="0" w:color="E3000B" w:themeColor="accent1"/>
          <w:right w:val="single" w:sz="4" w:space="0" w:color="E3000B" w:themeColor="accent1"/>
          <w:insideH w:val="nil"/>
        </w:tcBorders>
        <w:shd w:val="clear" w:color="auto" w:fill="E3000B" w:themeFill="accent1"/>
      </w:tcPr>
    </w:tblStylePr>
    <w:tblStylePr w:type="lastRow">
      <w:rPr>
        <w:b/>
        <w:bCs/>
      </w:rPr>
      <w:tblPr/>
      <w:tcPr>
        <w:tcBorders>
          <w:top w:val="double" w:sz="4" w:space="0" w:color="FF555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6C9" w:themeFill="accent1" w:themeFillTint="33"/>
      </w:tcPr>
    </w:tblStylePr>
    <w:tblStylePr w:type="band1Horz">
      <w:tblPr/>
      <w:tcPr>
        <w:shd w:val="clear" w:color="auto" w:fill="FFC6C9" w:themeFill="accent1" w:themeFillTint="33"/>
      </w:tcPr>
    </w:tblStylePr>
  </w:style>
  <w:style w:type="table" w:styleId="ListTable4-Accent2">
    <w:name w:val="List Table 4 Accent 2"/>
    <w:basedOn w:val="TableNormal"/>
    <w:uiPriority w:val="49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E97563" w:themeColor="accent2" w:themeTint="99"/>
        <w:left w:val="single" w:sz="4" w:space="0" w:color="E97563" w:themeColor="accent2" w:themeTint="99"/>
        <w:bottom w:val="single" w:sz="4" w:space="0" w:color="E97563" w:themeColor="accent2" w:themeTint="99"/>
        <w:right w:val="single" w:sz="4" w:space="0" w:color="E97563" w:themeColor="accent2" w:themeTint="99"/>
        <w:insideH w:val="single" w:sz="4" w:space="0" w:color="E9756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E311A" w:themeColor="accent2"/>
          <w:left w:val="single" w:sz="4" w:space="0" w:color="BE311A" w:themeColor="accent2"/>
          <w:bottom w:val="single" w:sz="4" w:space="0" w:color="BE311A" w:themeColor="accent2"/>
          <w:right w:val="single" w:sz="4" w:space="0" w:color="BE311A" w:themeColor="accent2"/>
          <w:insideH w:val="nil"/>
        </w:tcBorders>
        <w:shd w:val="clear" w:color="auto" w:fill="BE311A" w:themeFill="accent2"/>
      </w:tcPr>
    </w:tblStylePr>
    <w:tblStylePr w:type="lastRow">
      <w:rPr>
        <w:b/>
        <w:bCs/>
      </w:rPr>
      <w:tblPr/>
      <w:tcPr>
        <w:tcBorders>
          <w:top w:val="double" w:sz="4" w:space="0" w:color="E9756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B" w:themeFill="accent2" w:themeFillTint="33"/>
      </w:tcPr>
    </w:tblStylePr>
    <w:tblStylePr w:type="band1Horz">
      <w:tblPr/>
      <w:tcPr>
        <w:shd w:val="clear" w:color="auto" w:fill="F8D1CB" w:themeFill="accent2" w:themeFillTint="33"/>
      </w:tcPr>
    </w:tblStylePr>
  </w:style>
  <w:style w:type="table" w:styleId="ListTable4-Accent3">
    <w:name w:val="List Table 4 Accent 3"/>
    <w:basedOn w:val="TableNormal"/>
    <w:uiPriority w:val="49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72F1C" w:themeColor="accent3" w:themeTint="99"/>
        <w:left w:val="single" w:sz="4" w:space="0" w:color="F72F1C" w:themeColor="accent3" w:themeTint="99"/>
        <w:bottom w:val="single" w:sz="4" w:space="0" w:color="F72F1C" w:themeColor="accent3" w:themeTint="99"/>
        <w:right w:val="single" w:sz="4" w:space="0" w:color="F72F1C" w:themeColor="accent3" w:themeTint="99"/>
        <w:insideH w:val="single" w:sz="4" w:space="0" w:color="F72F1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0E04" w:themeColor="accent3"/>
          <w:left w:val="single" w:sz="4" w:space="0" w:color="730E04" w:themeColor="accent3"/>
          <w:bottom w:val="single" w:sz="4" w:space="0" w:color="730E04" w:themeColor="accent3"/>
          <w:right w:val="single" w:sz="4" w:space="0" w:color="730E04" w:themeColor="accent3"/>
          <w:insideH w:val="nil"/>
        </w:tcBorders>
        <w:shd w:val="clear" w:color="auto" w:fill="730E04" w:themeFill="accent3"/>
      </w:tcPr>
    </w:tblStylePr>
    <w:tblStylePr w:type="lastRow">
      <w:rPr>
        <w:b/>
        <w:bCs/>
      </w:rPr>
      <w:tblPr/>
      <w:tcPr>
        <w:tcBorders>
          <w:top w:val="double" w:sz="4" w:space="0" w:color="F72F1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B9B3" w:themeFill="accent3" w:themeFillTint="33"/>
      </w:tcPr>
    </w:tblStylePr>
    <w:tblStylePr w:type="band1Horz">
      <w:tblPr/>
      <w:tcPr>
        <w:shd w:val="clear" w:color="auto" w:fill="FCB9B3" w:themeFill="accent3" w:themeFillTint="33"/>
      </w:tcPr>
    </w:tblStylePr>
  </w:style>
  <w:style w:type="table" w:styleId="ListTable4-Accent4">
    <w:name w:val="List Table 4 Accent 4"/>
    <w:basedOn w:val="TableNormal"/>
    <w:uiPriority w:val="49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F8D92" w:themeColor="accent4" w:themeTint="99"/>
        <w:left w:val="single" w:sz="4" w:space="0" w:color="FF8D92" w:themeColor="accent4" w:themeTint="99"/>
        <w:bottom w:val="single" w:sz="4" w:space="0" w:color="FF8D92" w:themeColor="accent4" w:themeTint="99"/>
        <w:right w:val="single" w:sz="4" w:space="0" w:color="FF8D92" w:themeColor="accent4" w:themeTint="99"/>
        <w:insideH w:val="single" w:sz="4" w:space="0" w:color="FF8D9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24B" w:themeColor="accent4"/>
          <w:left w:val="single" w:sz="4" w:space="0" w:color="FF424B" w:themeColor="accent4"/>
          <w:bottom w:val="single" w:sz="4" w:space="0" w:color="FF424B" w:themeColor="accent4"/>
          <w:right w:val="single" w:sz="4" w:space="0" w:color="FF424B" w:themeColor="accent4"/>
          <w:insideH w:val="nil"/>
        </w:tcBorders>
        <w:shd w:val="clear" w:color="auto" w:fill="FF424B" w:themeFill="accent4"/>
      </w:tcPr>
    </w:tblStylePr>
    <w:tblStylePr w:type="lastRow">
      <w:rPr>
        <w:b/>
        <w:bCs/>
      </w:rPr>
      <w:tblPr/>
      <w:tcPr>
        <w:tcBorders>
          <w:top w:val="double" w:sz="4" w:space="0" w:color="FF8D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A" w:themeFill="accent4" w:themeFillTint="33"/>
      </w:tcPr>
    </w:tblStylePr>
    <w:tblStylePr w:type="band1Horz">
      <w:tblPr/>
      <w:tcPr>
        <w:shd w:val="clear" w:color="auto" w:fill="FFD9DA" w:themeFill="accent4" w:themeFillTint="33"/>
      </w:tcPr>
    </w:tblStylePr>
  </w:style>
  <w:style w:type="table" w:styleId="ListTable4-Accent5">
    <w:name w:val="List Table 4 Accent 5"/>
    <w:basedOn w:val="TableNormal"/>
    <w:uiPriority w:val="49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E85643" w:themeColor="accent5" w:themeTint="99"/>
        <w:left w:val="single" w:sz="4" w:space="0" w:color="E85643" w:themeColor="accent5" w:themeTint="99"/>
        <w:bottom w:val="single" w:sz="4" w:space="0" w:color="E85643" w:themeColor="accent5" w:themeTint="99"/>
        <w:right w:val="single" w:sz="4" w:space="0" w:color="E85643" w:themeColor="accent5" w:themeTint="99"/>
        <w:insideH w:val="single" w:sz="4" w:space="0" w:color="E8564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F2011" w:themeColor="accent5"/>
          <w:left w:val="single" w:sz="4" w:space="0" w:color="8F2011" w:themeColor="accent5"/>
          <w:bottom w:val="single" w:sz="4" w:space="0" w:color="8F2011" w:themeColor="accent5"/>
          <w:right w:val="single" w:sz="4" w:space="0" w:color="8F2011" w:themeColor="accent5"/>
          <w:insideH w:val="nil"/>
        </w:tcBorders>
        <w:shd w:val="clear" w:color="auto" w:fill="8F2011" w:themeFill="accent5"/>
      </w:tcPr>
    </w:tblStylePr>
    <w:tblStylePr w:type="lastRow">
      <w:rPr>
        <w:b/>
        <w:bCs/>
      </w:rPr>
      <w:tblPr/>
      <w:tcPr>
        <w:tcBorders>
          <w:top w:val="double" w:sz="4" w:space="0" w:color="E8564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6C0" w:themeFill="accent5" w:themeFillTint="33"/>
      </w:tcPr>
    </w:tblStylePr>
    <w:tblStylePr w:type="band1Horz">
      <w:tblPr/>
      <w:tcPr>
        <w:shd w:val="clear" w:color="auto" w:fill="F7C6C0" w:themeFill="accent5" w:themeFillTint="33"/>
      </w:tcPr>
    </w:tblStylePr>
  </w:style>
  <w:style w:type="table" w:styleId="ListTable4-Accent6">
    <w:name w:val="List Table 4 Accent 6"/>
    <w:basedOn w:val="TableNormal"/>
    <w:uiPriority w:val="49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F8000C" w:themeColor="accent6" w:themeTint="99"/>
        <w:left w:val="single" w:sz="4" w:space="0" w:color="F8000C" w:themeColor="accent6" w:themeTint="99"/>
        <w:bottom w:val="single" w:sz="4" w:space="0" w:color="F8000C" w:themeColor="accent6" w:themeTint="99"/>
        <w:right w:val="single" w:sz="4" w:space="0" w:color="F8000C" w:themeColor="accent6" w:themeTint="99"/>
        <w:insideH w:val="single" w:sz="4" w:space="0" w:color="F8000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0004" w:themeColor="accent6"/>
          <w:left w:val="single" w:sz="4" w:space="0" w:color="4A0004" w:themeColor="accent6"/>
          <w:bottom w:val="single" w:sz="4" w:space="0" w:color="4A0004" w:themeColor="accent6"/>
          <w:right w:val="single" w:sz="4" w:space="0" w:color="4A0004" w:themeColor="accent6"/>
          <w:insideH w:val="nil"/>
        </w:tcBorders>
        <w:shd w:val="clear" w:color="auto" w:fill="4A0004" w:themeFill="accent6"/>
      </w:tcPr>
    </w:tblStylePr>
    <w:tblStylePr w:type="lastRow">
      <w:rPr>
        <w:b/>
        <w:bCs/>
      </w:rPr>
      <w:tblPr/>
      <w:tcPr>
        <w:tcBorders>
          <w:top w:val="double" w:sz="4" w:space="0" w:color="F8000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7AC" w:themeFill="accent6" w:themeFillTint="33"/>
      </w:tcPr>
    </w:tblStylePr>
    <w:tblStylePr w:type="band1Horz">
      <w:tblPr/>
      <w:tcPr>
        <w:shd w:val="clear" w:color="auto" w:fill="FFA7AC" w:themeFill="accent6" w:themeFillTint="33"/>
      </w:tcPr>
    </w:tblStylePr>
  </w:style>
  <w:style w:type="table" w:styleId="ListTable5Dark">
    <w:name w:val="List Table 5 Dark"/>
    <w:basedOn w:val="TableNormal"/>
    <w:uiPriority w:val="50"/>
    <w:semiHidden/>
    <w:rsid w:val="0019042B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semiHidden/>
    <w:rsid w:val="0019042B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3000B" w:themeColor="accent1"/>
        <w:left w:val="single" w:sz="24" w:space="0" w:color="E3000B" w:themeColor="accent1"/>
        <w:bottom w:val="single" w:sz="24" w:space="0" w:color="E3000B" w:themeColor="accent1"/>
        <w:right w:val="single" w:sz="24" w:space="0" w:color="E3000B" w:themeColor="accent1"/>
      </w:tblBorders>
    </w:tblPr>
    <w:tcPr>
      <w:shd w:val="clear" w:color="auto" w:fill="E3000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semiHidden/>
    <w:rsid w:val="0019042B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E311A" w:themeColor="accent2"/>
        <w:left w:val="single" w:sz="24" w:space="0" w:color="BE311A" w:themeColor="accent2"/>
        <w:bottom w:val="single" w:sz="24" w:space="0" w:color="BE311A" w:themeColor="accent2"/>
        <w:right w:val="single" w:sz="24" w:space="0" w:color="BE311A" w:themeColor="accent2"/>
      </w:tblBorders>
    </w:tblPr>
    <w:tcPr>
      <w:shd w:val="clear" w:color="auto" w:fill="BE311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semiHidden/>
    <w:rsid w:val="0019042B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30E04" w:themeColor="accent3"/>
        <w:left w:val="single" w:sz="24" w:space="0" w:color="730E04" w:themeColor="accent3"/>
        <w:bottom w:val="single" w:sz="24" w:space="0" w:color="730E04" w:themeColor="accent3"/>
        <w:right w:val="single" w:sz="24" w:space="0" w:color="730E04" w:themeColor="accent3"/>
      </w:tblBorders>
    </w:tblPr>
    <w:tcPr>
      <w:shd w:val="clear" w:color="auto" w:fill="730E0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semiHidden/>
    <w:rsid w:val="0019042B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424B" w:themeColor="accent4"/>
        <w:left w:val="single" w:sz="24" w:space="0" w:color="FF424B" w:themeColor="accent4"/>
        <w:bottom w:val="single" w:sz="24" w:space="0" w:color="FF424B" w:themeColor="accent4"/>
        <w:right w:val="single" w:sz="24" w:space="0" w:color="FF424B" w:themeColor="accent4"/>
      </w:tblBorders>
    </w:tblPr>
    <w:tcPr>
      <w:shd w:val="clear" w:color="auto" w:fill="FF424B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semiHidden/>
    <w:rsid w:val="0019042B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F2011" w:themeColor="accent5"/>
        <w:left w:val="single" w:sz="24" w:space="0" w:color="8F2011" w:themeColor="accent5"/>
        <w:bottom w:val="single" w:sz="24" w:space="0" w:color="8F2011" w:themeColor="accent5"/>
        <w:right w:val="single" w:sz="24" w:space="0" w:color="8F2011" w:themeColor="accent5"/>
      </w:tblBorders>
    </w:tblPr>
    <w:tcPr>
      <w:shd w:val="clear" w:color="auto" w:fill="8F201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semiHidden/>
    <w:rsid w:val="0019042B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A0004" w:themeColor="accent6"/>
        <w:left w:val="single" w:sz="24" w:space="0" w:color="4A0004" w:themeColor="accent6"/>
        <w:bottom w:val="single" w:sz="24" w:space="0" w:color="4A0004" w:themeColor="accent6"/>
        <w:right w:val="single" w:sz="24" w:space="0" w:color="4A0004" w:themeColor="accent6"/>
      </w:tblBorders>
    </w:tblPr>
    <w:tcPr>
      <w:shd w:val="clear" w:color="auto" w:fill="4A000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semiHidden/>
    <w:rsid w:val="0019042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semiHidden/>
    <w:rsid w:val="0019042B"/>
    <w:pPr>
      <w:spacing w:line="240" w:lineRule="auto"/>
    </w:pPr>
    <w:rPr>
      <w:color w:val="AA0008" w:themeColor="accent1" w:themeShade="BF"/>
    </w:rPr>
    <w:tblPr>
      <w:tblStyleRowBandSize w:val="1"/>
      <w:tblStyleColBandSize w:val="1"/>
      <w:tblBorders>
        <w:top w:val="single" w:sz="4" w:space="0" w:color="E3000B" w:themeColor="accent1"/>
        <w:bottom w:val="single" w:sz="4" w:space="0" w:color="E3000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3000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3000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6C9" w:themeFill="accent1" w:themeFillTint="33"/>
      </w:tcPr>
    </w:tblStylePr>
    <w:tblStylePr w:type="band1Horz">
      <w:tblPr/>
      <w:tcPr>
        <w:shd w:val="clear" w:color="auto" w:fill="FFC6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semiHidden/>
    <w:rsid w:val="0019042B"/>
    <w:pPr>
      <w:spacing w:line="240" w:lineRule="auto"/>
    </w:pPr>
    <w:rPr>
      <w:color w:val="8E2413" w:themeColor="accent2" w:themeShade="BF"/>
    </w:rPr>
    <w:tblPr>
      <w:tblStyleRowBandSize w:val="1"/>
      <w:tblStyleColBandSize w:val="1"/>
      <w:tblBorders>
        <w:top w:val="single" w:sz="4" w:space="0" w:color="BE311A" w:themeColor="accent2"/>
        <w:bottom w:val="single" w:sz="4" w:space="0" w:color="BE311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E311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E311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B" w:themeFill="accent2" w:themeFillTint="33"/>
      </w:tcPr>
    </w:tblStylePr>
    <w:tblStylePr w:type="band1Horz">
      <w:tblPr/>
      <w:tcPr>
        <w:shd w:val="clear" w:color="auto" w:fill="F8D1C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semiHidden/>
    <w:rsid w:val="0019042B"/>
    <w:pPr>
      <w:spacing w:line="240" w:lineRule="auto"/>
    </w:pPr>
    <w:rPr>
      <w:color w:val="560A03" w:themeColor="accent3" w:themeShade="BF"/>
    </w:rPr>
    <w:tblPr>
      <w:tblStyleRowBandSize w:val="1"/>
      <w:tblStyleColBandSize w:val="1"/>
      <w:tblBorders>
        <w:top w:val="single" w:sz="4" w:space="0" w:color="730E04" w:themeColor="accent3"/>
        <w:bottom w:val="single" w:sz="4" w:space="0" w:color="730E0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730E0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730E0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B9B3" w:themeFill="accent3" w:themeFillTint="33"/>
      </w:tcPr>
    </w:tblStylePr>
    <w:tblStylePr w:type="band1Horz">
      <w:tblPr/>
      <w:tcPr>
        <w:shd w:val="clear" w:color="auto" w:fill="FCB9B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semiHidden/>
    <w:rsid w:val="0019042B"/>
    <w:pPr>
      <w:spacing w:line="240" w:lineRule="auto"/>
    </w:pPr>
    <w:rPr>
      <w:color w:val="F0000B" w:themeColor="accent4" w:themeShade="BF"/>
    </w:rPr>
    <w:tblPr>
      <w:tblStyleRowBandSize w:val="1"/>
      <w:tblStyleColBandSize w:val="1"/>
      <w:tblBorders>
        <w:top w:val="single" w:sz="4" w:space="0" w:color="FF424B" w:themeColor="accent4"/>
        <w:bottom w:val="single" w:sz="4" w:space="0" w:color="FF424B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424B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424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A" w:themeFill="accent4" w:themeFillTint="33"/>
      </w:tcPr>
    </w:tblStylePr>
    <w:tblStylePr w:type="band1Horz">
      <w:tblPr/>
      <w:tcPr>
        <w:shd w:val="clear" w:color="auto" w:fill="FFD9D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semiHidden/>
    <w:rsid w:val="0019042B"/>
    <w:pPr>
      <w:spacing w:line="240" w:lineRule="auto"/>
    </w:pPr>
    <w:rPr>
      <w:color w:val="6A170C" w:themeColor="accent5" w:themeShade="BF"/>
    </w:rPr>
    <w:tblPr>
      <w:tblStyleRowBandSize w:val="1"/>
      <w:tblStyleColBandSize w:val="1"/>
      <w:tblBorders>
        <w:top w:val="single" w:sz="4" w:space="0" w:color="8F2011" w:themeColor="accent5"/>
        <w:bottom w:val="single" w:sz="4" w:space="0" w:color="8F201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F201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F201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6C0" w:themeFill="accent5" w:themeFillTint="33"/>
      </w:tcPr>
    </w:tblStylePr>
    <w:tblStylePr w:type="band1Horz">
      <w:tblPr/>
      <w:tcPr>
        <w:shd w:val="clear" w:color="auto" w:fill="F7C6C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semiHidden/>
    <w:rsid w:val="0019042B"/>
    <w:pPr>
      <w:spacing w:line="240" w:lineRule="auto"/>
    </w:pPr>
    <w:rPr>
      <w:color w:val="370002" w:themeColor="accent6" w:themeShade="BF"/>
    </w:rPr>
    <w:tblPr>
      <w:tblStyleRowBandSize w:val="1"/>
      <w:tblStyleColBandSize w:val="1"/>
      <w:tblBorders>
        <w:top w:val="single" w:sz="4" w:space="0" w:color="4A0004" w:themeColor="accent6"/>
        <w:bottom w:val="single" w:sz="4" w:space="0" w:color="4A0004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A000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A000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7AC" w:themeFill="accent6" w:themeFillTint="33"/>
      </w:tcPr>
    </w:tblStylePr>
    <w:tblStylePr w:type="band1Horz">
      <w:tblPr/>
      <w:tcPr>
        <w:shd w:val="clear" w:color="auto" w:fill="FFA7AC" w:themeFill="accent6" w:themeFillTint="33"/>
      </w:tcPr>
    </w:tblStylePr>
  </w:style>
  <w:style w:type="table" w:styleId="ListTable7Colorful">
    <w:name w:val="List Table 7 Colorful"/>
    <w:basedOn w:val="TableNormal"/>
    <w:uiPriority w:val="52"/>
    <w:semiHidden/>
    <w:rsid w:val="0019042B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semiHidden/>
    <w:rsid w:val="0019042B"/>
    <w:pPr>
      <w:spacing w:line="240" w:lineRule="auto"/>
    </w:pPr>
    <w:rPr>
      <w:color w:val="AA000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3000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3000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3000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3000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6C9" w:themeFill="accent1" w:themeFillTint="33"/>
      </w:tcPr>
    </w:tblStylePr>
    <w:tblStylePr w:type="band1Horz">
      <w:tblPr/>
      <w:tcPr>
        <w:shd w:val="clear" w:color="auto" w:fill="FFC6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semiHidden/>
    <w:rsid w:val="0019042B"/>
    <w:pPr>
      <w:spacing w:line="240" w:lineRule="auto"/>
    </w:pPr>
    <w:rPr>
      <w:color w:val="8E241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E311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E311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E311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E311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D1CB" w:themeFill="accent2" w:themeFillTint="33"/>
      </w:tcPr>
    </w:tblStylePr>
    <w:tblStylePr w:type="band1Horz">
      <w:tblPr/>
      <w:tcPr>
        <w:shd w:val="clear" w:color="auto" w:fill="F8D1C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semiHidden/>
    <w:rsid w:val="0019042B"/>
    <w:pPr>
      <w:spacing w:line="240" w:lineRule="auto"/>
    </w:pPr>
    <w:rPr>
      <w:color w:val="560A03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30E0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30E0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30E0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30E0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B9B3" w:themeFill="accent3" w:themeFillTint="33"/>
      </w:tcPr>
    </w:tblStylePr>
    <w:tblStylePr w:type="band1Horz">
      <w:tblPr/>
      <w:tcPr>
        <w:shd w:val="clear" w:color="auto" w:fill="FCB9B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semiHidden/>
    <w:rsid w:val="0019042B"/>
    <w:pPr>
      <w:spacing w:line="240" w:lineRule="auto"/>
    </w:pPr>
    <w:rPr>
      <w:color w:val="F0000B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424B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424B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424B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424B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D9DA" w:themeFill="accent4" w:themeFillTint="33"/>
      </w:tcPr>
    </w:tblStylePr>
    <w:tblStylePr w:type="band1Horz">
      <w:tblPr/>
      <w:tcPr>
        <w:shd w:val="clear" w:color="auto" w:fill="FFD9D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semiHidden/>
    <w:rsid w:val="0019042B"/>
    <w:pPr>
      <w:spacing w:line="240" w:lineRule="auto"/>
    </w:pPr>
    <w:rPr>
      <w:color w:val="6A170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F201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F201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F201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F201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7C6C0" w:themeFill="accent5" w:themeFillTint="33"/>
      </w:tcPr>
    </w:tblStylePr>
    <w:tblStylePr w:type="band1Horz">
      <w:tblPr/>
      <w:tcPr>
        <w:shd w:val="clear" w:color="auto" w:fill="F7C6C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semiHidden/>
    <w:rsid w:val="0019042B"/>
    <w:pPr>
      <w:spacing w:line="240" w:lineRule="auto"/>
    </w:pPr>
    <w:rPr>
      <w:color w:val="37000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A000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A000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A000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A000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A7AC" w:themeFill="accent6" w:themeFillTint="33"/>
      </w:tcPr>
    </w:tblStylePr>
    <w:tblStylePr w:type="band1Horz">
      <w:tblPr/>
      <w:tcPr>
        <w:shd w:val="clear" w:color="auto" w:fill="FFA7A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19042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19042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19042B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3000B" w:themeColor="accent1"/>
        <w:bottom w:val="single" w:sz="8" w:space="0" w:color="E3000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3000B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3000B" w:themeColor="accent1"/>
          <w:bottom w:val="single" w:sz="8" w:space="0" w:color="E3000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3000B" w:themeColor="accent1"/>
          <w:bottom w:val="single" w:sz="8" w:space="0" w:color="E3000B" w:themeColor="accent1"/>
        </w:tcBorders>
      </w:tcPr>
    </w:tblStylePr>
    <w:tblStylePr w:type="band1Vert">
      <w:tblPr/>
      <w:tcPr>
        <w:shd w:val="clear" w:color="auto" w:fill="FFB9BC" w:themeFill="accent1" w:themeFillTint="3F"/>
      </w:tcPr>
    </w:tblStylePr>
    <w:tblStylePr w:type="band1Horz">
      <w:tblPr/>
      <w:tcPr>
        <w:shd w:val="clear" w:color="auto" w:fill="FFB9BC" w:themeFill="accent1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19042B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8" w:space="0" w:color="FF2B34" w:themeColor="accent1" w:themeTint="BF"/>
        <w:left w:val="single" w:sz="8" w:space="0" w:color="FF2B34" w:themeColor="accent1" w:themeTint="BF"/>
        <w:bottom w:val="single" w:sz="8" w:space="0" w:color="FF2B34" w:themeColor="accent1" w:themeTint="BF"/>
        <w:right w:val="single" w:sz="8" w:space="0" w:color="FF2B34" w:themeColor="accent1" w:themeTint="BF"/>
        <w:insideH w:val="single" w:sz="8" w:space="0" w:color="FF2B3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2B34" w:themeColor="accent1" w:themeTint="BF"/>
          <w:left w:val="single" w:sz="8" w:space="0" w:color="FF2B34" w:themeColor="accent1" w:themeTint="BF"/>
          <w:bottom w:val="single" w:sz="8" w:space="0" w:color="FF2B34" w:themeColor="accent1" w:themeTint="BF"/>
          <w:right w:val="single" w:sz="8" w:space="0" w:color="FF2B34" w:themeColor="accent1" w:themeTint="BF"/>
          <w:insideH w:val="nil"/>
          <w:insideV w:val="nil"/>
        </w:tcBorders>
        <w:shd w:val="clear" w:color="auto" w:fill="E3000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2B34" w:themeColor="accent1" w:themeTint="BF"/>
          <w:left w:val="single" w:sz="8" w:space="0" w:color="FF2B34" w:themeColor="accent1" w:themeTint="BF"/>
          <w:bottom w:val="single" w:sz="8" w:space="0" w:color="FF2B34" w:themeColor="accent1" w:themeTint="BF"/>
          <w:right w:val="single" w:sz="8" w:space="0" w:color="FF2B3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9B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9B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19042B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000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3000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3000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Vermelding1">
    <w:name w:val="Vermelding1"/>
    <w:basedOn w:val="DefaultParagraphFont"/>
    <w:uiPriority w:val="97"/>
    <w:rsid w:val="0019042B"/>
    <w:rPr>
      <w:color w:val="2B579A"/>
      <w:shd w:val="clear" w:color="auto" w:fill="E1DFDD"/>
    </w:rPr>
  </w:style>
  <w:style w:type="table" w:styleId="PlainTable1">
    <w:name w:val="Plain Table 1"/>
    <w:basedOn w:val="TableNormal"/>
    <w:uiPriority w:val="41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semiHidden/>
    <w:rsid w:val="0019042B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semiHidden/>
    <w:rsid w:val="0019042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semiHidden/>
    <w:rsid w:val="0019042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semiHidden/>
    <w:rsid w:val="0019042B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Slimmehyperlink1">
    <w:name w:val="Slimme hyperlink1"/>
    <w:basedOn w:val="DefaultParagraphFont"/>
    <w:uiPriority w:val="97"/>
    <w:rsid w:val="0019042B"/>
    <w:rPr>
      <w:u w:val="dotted"/>
    </w:rPr>
  </w:style>
  <w:style w:type="character" w:customStyle="1" w:styleId="SmartLink1">
    <w:name w:val="SmartLink1"/>
    <w:basedOn w:val="DefaultParagraphFont"/>
    <w:uiPriority w:val="97"/>
    <w:rsid w:val="0019042B"/>
    <w:rPr>
      <w:color w:val="000000" w:themeColor="hyperlink"/>
      <w:u w:val="single"/>
      <w:shd w:val="clear" w:color="auto" w:fill="E1DFDD"/>
    </w:rPr>
  </w:style>
  <w:style w:type="table" w:styleId="TableGridLight">
    <w:name w:val="Grid Table Light"/>
    <w:basedOn w:val="TableNormal"/>
    <w:uiPriority w:val="40"/>
    <w:semiHidden/>
    <w:rsid w:val="0019042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Onopgelostemelding1">
    <w:name w:val="Onopgeloste melding1"/>
    <w:basedOn w:val="DefaultParagraphFont"/>
    <w:uiPriority w:val="97"/>
    <w:rsid w:val="0019042B"/>
    <w:rPr>
      <w:color w:val="605E5C"/>
      <w:shd w:val="clear" w:color="auto" w:fill="E1DFDD"/>
    </w:rPr>
  </w:style>
  <w:style w:type="paragraph" w:customStyle="1" w:styleId="ListnumberbodytextRU">
    <w:name w:val="List number body text RU"/>
    <w:basedOn w:val="ZsysbasisRU"/>
    <w:next w:val="BodytextRU"/>
    <w:uiPriority w:val="4"/>
    <w:qFormat/>
    <w:rsid w:val="00897FA5"/>
    <w:pPr>
      <w:numPr>
        <w:numId w:val="27"/>
      </w:numPr>
    </w:pPr>
  </w:style>
  <w:style w:type="paragraph" w:customStyle="1" w:styleId="ListlowercaseletterbodytextRU">
    <w:name w:val="List lowercase letter body text RU"/>
    <w:basedOn w:val="ZsysbasisRU"/>
    <w:next w:val="BodytextRU"/>
    <w:uiPriority w:val="4"/>
    <w:qFormat/>
    <w:rsid w:val="00897FA5"/>
    <w:pPr>
      <w:numPr>
        <w:numId w:val="26"/>
      </w:numPr>
    </w:pPr>
  </w:style>
  <w:style w:type="numbering" w:customStyle="1" w:styleId="ListlowercaseletterRU">
    <w:name w:val="List lowercase letter RU"/>
    <w:uiPriority w:val="4"/>
    <w:semiHidden/>
    <w:rsid w:val="00AF45C5"/>
    <w:pPr>
      <w:numPr>
        <w:numId w:val="23"/>
      </w:numPr>
    </w:pPr>
  </w:style>
  <w:style w:type="numbering" w:customStyle="1" w:styleId="OpsommingnummerRU">
    <w:name w:val="Opsomming nummer RU"/>
    <w:uiPriority w:val="4"/>
    <w:semiHidden/>
    <w:rsid w:val="00077AA0"/>
    <w:pPr>
      <w:numPr>
        <w:numId w:val="27"/>
      </w:numPr>
    </w:pPr>
  </w:style>
  <w:style w:type="character" w:customStyle="1" w:styleId="AccentboldcharacterRU">
    <w:name w:val="Accent bold character RU"/>
    <w:basedOn w:val="DefaultParagraphFont"/>
    <w:uiPriority w:val="4"/>
    <w:rsid w:val="00B671ED"/>
    <w:rPr>
      <w:b/>
    </w:rPr>
  </w:style>
  <w:style w:type="paragraph" w:customStyle="1" w:styleId="FrametekstwhiteRU">
    <w:name w:val="Frame tekst white RU"/>
    <w:basedOn w:val="ZsysbasisRU"/>
    <w:uiPriority w:val="4"/>
    <w:rsid w:val="00897FA5"/>
    <w:pPr>
      <w:ind w:right="397"/>
    </w:pPr>
    <w:rPr>
      <w:color w:val="000000"/>
    </w:rPr>
  </w:style>
  <w:style w:type="paragraph" w:customStyle="1" w:styleId="KopinhoudsopgaveRU">
    <w:name w:val="Kop inhoudsopgave RU"/>
    <w:basedOn w:val="ZsysbasisRU"/>
    <w:next w:val="BodytextRU"/>
    <w:uiPriority w:val="4"/>
    <w:rsid w:val="00897FA5"/>
    <w:pPr>
      <w:keepNext/>
      <w:keepLines/>
      <w:spacing w:line="780" w:lineRule="atLeast"/>
      <w:outlineLvl w:val="0"/>
    </w:pPr>
    <w:rPr>
      <w:rFonts w:ascii="Open Sans ExtraBold" w:hAnsi="Open Sans ExtraBold" w:cs="Open Sans ExtraBold"/>
      <w:bCs/>
      <w:noProof/>
      <w:color w:val="BE311A"/>
      <w:spacing w:val="-16"/>
      <w:sz w:val="60"/>
      <w:szCs w:val="32"/>
    </w:rPr>
  </w:style>
  <w:style w:type="paragraph" w:customStyle="1" w:styleId="IntroductionRU">
    <w:name w:val="Introduction RU"/>
    <w:basedOn w:val="ZsysbasisRU"/>
    <w:uiPriority w:val="4"/>
    <w:rsid w:val="00897FA5"/>
    <w:pPr>
      <w:ind w:left="1920"/>
    </w:pPr>
    <w:rPr>
      <w:b/>
      <w:sz w:val="20"/>
    </w:rPr>
  </w:style>
  <w:style w:type="table" w:customStyle="1" w:styleId="TablestyleformatedRU">
    <w:name w:val="Table style formated RU"/>
    <w:basedOn w:val="TableNormal"/>
    <w:uiPriority w:val="99"/>
    <w:rsid w:val="006953E1"/>
    <w:pPr>
      <w:spacing w:line="220" w:lineRule="atLeast"/>
    </w:pPr>
    <w:rPr>
      <w:sz w:val="15"/>
    </w:rPr>
    <w:tblPr>
      <w:tblStyleRowBandSize w:val="1"/>
      <w:tblBorders>
        <w:insideV w:val="single" w:sz="18" w:space="0" w:color="FFFFFF" w:themeColor="background1"/>
      </w:tblBorders>
      <w:tblCellMar>
        <w:top w:w="30" w:type="dxa"/>
        <w:left w:w="80" w:type="dxa"/>
        <w:bottom w:w="30" w:type="dxa"/>
        <w:right w:w="80" w:type="dxa"/>
      </w:tblCellMar>
    </w:tblPr>
    <w:tblStylePr w:type="firstRow">
      <w:pPr>
        <w:wordWrap/>
        <w:spacing w:line="200" w:lineRule="atLeast"/>
      </w:pPr>
      <w:rPr>
        <w:b/>
        <w:i w:val="0"/>
        <w:color w:val="FFFFFF" w:themeColor="background1"/>
        <w:sz w:val="14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9697A1"/>
      </w:tcPr>
    </w:tblStylePr>
    <w:tblStylePr w:type="lastRow">
      <w:rPr>
        <w:b/>
      </w:r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single" w:sz="18" w:space="0" w:color="FFFFFF" w:themeColor="background1"/>
          <w:tl2br w:val="nil"/>
          <w:tr2bl w:val="nil"/>
        </w:tcBorders>
        <w:shd w:val="clear" w:color="auto" w:fill="E3E3E7"/>
      </w:tcPr>
    </w:tblStylePr>
  </w:style>
  <w:style w:type="paragraph" w:customStyle="1" w:styleId="TabeltitelRU">
    <w:name w:val="Tabeltitel RU"/>
    <w:basedOn w:val="ZsysbasisRU"/>
    <w:uiPriority w:val="4"/>
    <w:qFormat/>
    <w:rsid w:val="00897FA5"/>
    <w:pPr>
      <w:spacing w:line="220" w:lineRule="atLeast"/>
    </w:pPr>
    <w:rPr>
      <w:b/>
      <w:sz w:val="15"/>
    </w:rPr>
  </w:style>
  <w:style w:type="paragraph" w:customStyle="1" w:styleId="DocumentdataotherpagesRU">
    <w:name w:val="Document data other pages RU"/>
    <w:basedOn w:val="ZsysbasisRU"/>
    <w:uiPriority w:val="4"/>
    <w:rsid w:val="00897FA5"/>
    <w:pPr>
      <w:spacing w:line="260" w:lineRule="exact"/>
    </w:pPr>
    <w:rPr>
      <w:sz w:val="14"/>
    </w:rPr>
  </w:style>
  <w:style w:type="paragraph" w:customStyle="1" w:styleId="NamefacultyRU">
    <w:name w:val="Name faculty RU"/>
    <w:basedOn w:val="ZsysbasisRU"/>
    <w:uiPriority w:val="4"/>
    <w:rsid w:val="00897FA5"/>
    <w:pPr>
      <w:spacing w:line="300" w:lineRule="exact"/>
    </w:pPr>
    <w:rPr>
      <w:rFonts w:ascii="Open Sans ExtraBold" w:hAnsi="Open Sans ExtraBold" w:cs="Open Sans ExtraBold"/>
      <w:spacing w:val="-8"/>
      <w:sz w:val="24"/>
    </w:rPr>
  </w:style>
  <w:style w:type="character" w:styleId="Hashtag">
    <w:name w:val="Hashtag"/>
    <w:basedOn w:val="DefaultParagraphFont"/>
    <w:uiPriority w:val="98"/>
    <w:semiHidden/>
    <w:unhideWhenUsed/>
    <w:rsid w:val="003128EF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8"/>
    <w:semiHidden/>
    <w:unhideWhenUsed/>
    <w:rsid w:val="003128EF"/>
    <w:rPr>
      <w:color w:val="605E5C"/>
      <w:shd w:val="clear" w:color="auto" w:fill="E1DFDD"/>
    </w:rPr>
  </w:style>
  <w:style w:type="character" w:styleId="SmartHyperlink">
    <w:name w:val="Smart Hyperlink"/>
    <w:basedOn w:val="DefaultParagraphFont"/>
    <w:uiPriority w:val="98"/>
    <w:semiHidden/>
    <w:unhideWhenUsed/>
    <w:rsid w:val="003128EF"/>
    <w:rPr>
      <w:u w:val="dotted"/>
    </w:rPr>
  </w:style>
  <w:style w:type="character" w:styleId="SmartLink">
    <w:name w:val="Smart Link"/>
    <w:basedOn w:val="DefaultParagraphFont"/>
    <w:uiPriority w:val="98"/>
    <w:semiHidden/>
    <w:unhideWhenUsed/>
    <w:rsid w:val="003128EF"/>
    <w:rPr>
      <w:color w:val="0000FF"/>
      <w:u w:val="single"/>
      <w:shd w:val="clear" w:color="auto" w:fill="F3F2F1"/>
    </w:rPr>
  </w:style>
  <w:style w:type="character" w:styleId="Mention">
    <w:name w:val="Mention"/>
    <w:basedOn w:val="DefaultParagraphFont"/>
    <w:uiPriority w:val="98"/>
    <w:semiHidden/>
    <w:unhideWhenUsed/>
    <w:rsid w:val="003128EF"/>
    <w:rPr>
      <w:color w:val="2B579A"/>
      <w:shd w:val="clear" w:color="auto" w:fill="E1DFDD"/>
    </w:rPr>
  </w:style>
  <w:style w:type="paragraph" w:customStyle="1" w:styleId="DocumentdataboldRU">
    <w:name w:val="Document data bold RU"/>
    <w:basedOn w:val="ZsysbasisRU"/>
    <w:uiPriority w:val="97"/>
    <w:rsid w:val="00897FA5"/>
    <w:pPr>
      <w:spacing w:line="260" w:lineRule="exact"/>
    </w:pPr>
    <w:rPr>
      <w:b/>
    </w:rPr>
  </w:style>
  <w:style w:type="paragraph" w:customStyle="1" w:styleId="SubnamefacultyRU">
    <w:name w:val="Subname faculty RU"/>
    <w:basedOn w:val="ZsysbasisRU"/>
    <w:uiPriority w:val="4"/>
    <w:rsid w:val="00897FA5"/>
    <w:pPr>
      <w:keepNext/>
      <w:keepLines/>
      <w:spacing w:line="300" w:lineRule="exac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3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hema">
  <a:themeElements>
    <a:clrScheme name="Kleuren Rapport RU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E3000B"/>
      </a:accent1>
      <a:accent2>
        <a:srgbClr val="BE311A"/>
      </a:accent2>
      <a:accent3>
        <a:srgbClr val="730E04"/>
      </a:accent3>
      <a:accent4>
        <a:srgbClr val="FF424B"/>
      </a:accent4>
      <a:accent5>
        <a:srgbClr val="8F2011"/>
      </a:accent5>
      <a:accent6>
        <a:srgbClr val="4A0004"/>
      </a:accent6>
      <a:hlink>
        <a:srgbClr val="000000"/>
      </a:hlink>
      <a:folHlink>
        <a:srgbClr val="000000"/>
      </a:folHlink>
    </a:clrScheme>
    <a:fontScheme name="Lettertypen Rapport RU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ju xmlns="http://www.joulesunlimited.com/ccmappings">
  <Datum/>
  <Referentie/>
  <Betreft/>
  <Locatie/>
  <Adres/>
  <PostcodePlaats/>
  <Telefoonnummer>(024</Telefoonnummer>
  <Postbusnummer/>
  <PostcodePlaatsPostbus/>
  <Website/>
  <Land/>
  <Netnummer/>
  <_31_2/>
  <_33_4/>
  <_35_67/>
</ju>
</file>

<file path=customXml/itemProps1.xml><?xml version="1.0" encoding="utf-8"?>
<ds:datastoreItem xmlns:ds="http://schemas.openxmlformats.org/officeDocument/2006/customXml" ds:itemID="{6043400F-0066-4C30-9DAF-6DBA89CF0D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7F5CF3-64DA-48F0-B4CC-7FDAF75C9977}">
  <ds:schemaRefs>
    <ds:schemaRef ds:uri="http://www.joulesunlimited.com/ccmappings"/>
  </ds:schemaRefs>
</ds:datastoreItem>
</file>

<file path=docMetadata/LabelInfo.xml><?xml version="1.0" encoding="utf-8"?>
<clbl:labelList xmlns:clbl="http://schemas.microsoft.com/office/2020/mipLabelMetadata">
  <clbl:label id="{084578d9-400d-4a5a-a7c7-e76ca47af400}" enabled="0" method="" siteId="{084578d9-400d-4a5a-a7c7-e76ca47af40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Radboud University Nijmegen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Swart, P.J.F. de (Peter)</dc:creator>
  <cp:keywords/>
  <dc:description/>
  <cp:lastModifiedBy>Swart, P.J.F. de (Peter)</cp:lastModifiedBy>
  <cp:revision>9</cp:revision>
  <cp:lastPrinted>2020-08-27T13:08:00Z</cp:lastPrinted>
  <dcterms:created xsi:type="dcterms:W3CDTF">2026-05-18T13:05:00Z</dcterms:created>
  <dcterms:modified xsi:type="dcterms:W3CDTF">2026-05-26T10:24:00Z</dcterms:modified>
</cp:coreProperties>
</file>